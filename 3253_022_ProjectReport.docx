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caps/>
          <w:sz w:val="20"/>
          <w:szCs w:val="20"/>
        </w:rPr>
        <w:id w:val="1832246879"/>
        <w:docPartObj>
          <w:docPartGallery w:val="Cover Pages"/>
          <w:docPartUnique/>
        </w:docPartObj>
      </w:sdtPr>
      <w:sdtContent>
        <w:p w14:paraId="0B4BEE88" w14:textId="77777777" w:rsidR="003B3EBC" w:rsidRPr="008B5022" w:rsidRDefault="004C20B8" w:rsidP="003B3EBC">
          <w:pPr>
            <w:rPr>
              <w:rFonts w:ascii="Times New Roman" w:hAnsi="Times New Roman" w:cs="Times New Roman"/>
              <w:sz w:val="20"/>
              <w:szCs w:val="20"/>
            </w:rPr>
          </w:pPr>
          <w:r w:rsidRPr="008B5022">
            <w:rPr>
              <w:rFonts w:ascii="Times New Roman" w:hAnsi="Times New Roman" w:cs="Times New Roman"/>
              <w:caps/>
              <w:noProof/>
              <w:sz w:val="20"/>
              <w:szCs w:val="20"/>
              <w:lang w:eastAsia="en-US"/>
            </w:rPr>
            <mc:AlternateContent>
              <mc:Choice Requires="wps">
                <w:drawing>
                  <wp:anchor distT="0" distB="0" distL="114300" distR="114300" simplePos="0" relativeHeight="251659264" behindDoc="0" locked="0" layoutInCell="1" allowOverlap="1" wp14:anchorId="2EFD62A5" wp14:editId="49BE253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6720"/>
                                  <w:gridCol w:w="2689"/>
                                  <w:gridCol w:w="9"/>
                                </w:tblGrid>
                                <w:tr w:rsidR="00C45DBC" w14:paraId="52991946" w14:textId="77777777" w:rsidTr="0067051F">
                                  <w:trPr>
                                    <w:jc w:val="center"/>
                                  </w:trPr>
                                  <w:tc>
                                    <w:tcPr>
                                      <w:tcW w:w="2920" w:type="pct"/>
                                      <w:vAlign w:val="center"/>
                                    </w:tcPr>
                                    <w:p w14:paraId="6F1E2B17" w14:textId="77777777" w:rsidR="00C45DBC" w:rsidRDefault="00C45DBC">
                                      <w:pPr>
                                        <w:jc w:val="right"/>
                                      </w:pPr>
                                      <w:r>
                                        <w:rPr>
                                          <w:noProof/>
                                          <w:lang w:eastAsia="en-US"/>
                                        </w:rPr>
                                        <w:drawing>
                                          <wp:inline distT="0" distB="0" distL="0" distR="0" wp14:anchorId="29668BAA" wp14:editId="7C2FFEE2">
                                            <wp:extent cx="381000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c.meredithcorp.io/v3/mm/image?url=https%3A%2F%2Fcdn-image.foodandwine.com%2Fsites%2Fdefault%2Ffiles%2F.%2Ffwx-best-red-wines-for-white-wine-drinkers.jpg&amp;w=400&amp;c=sc&amp;poi=face&amp;q=85"/>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3810000" cy="2143125"/>
                                                    </a:xfrm>
                                                    <a:prstGeom prst="rect">
                                                      <a:avLst/>
                                                    </a:prstGeom>
                                                    <a:noFill/>
                                                    <a:ln>
                                                      <a:noFill/>
                                                    </a:ln>
                                                  </pic:spPr>
                                                </pic:pic>
                                              </a:graphicData>
                                            </a:graphic>
                                          </wp:inline>
                                        </w:drawing>
                                      </w:r>
                                    </w:p>
                                    <w:sdt>
                                      <w:sdtPr>
                                        <w:alias w:val="Title"/>
                                        <w:tag w:val=""/>
                                        <w:id w:val="603546135"/>
                                        <w:dataBinding w:prefixMappings="xmlns:ns0='http://purl.org/dc/elements/1.1/' xmlns:ns1='http://schemas.openxmlformats.org/package/2006/metadata/core-properties' " w:xpath="/ns1:coreProperties[1]/ns0:title[1]" w:storeItemID="{6C3C8BC8-F283-45AE-878A-BAB7291924A1}"/>
                                        <w:text/>
                                      </w:sdtPr>
                                      <w:sdtContent>
                                        <w:p w14:paraId="65703F46" w14:textId="30D35B99" w:rsidR="00C45DBC" w:rsidRDefault="00C45DBC" w:rsidP="00B622EA">
                                          <w:pPr>
                                            <w:pStyle w:val="Title"/>
                                          </w:pPr>
                                          <w:r>
                                            <w:t>Real or Not?</w:t>
                                          </w:r>
                                          <w:r w:rsidRPr="000A1C5D">
                                            <w:t xml:space="preserve"> </w:t>
                                          </w:r>
                                          <w:r>
                                            <w:t>NLp with disaster tweets</w:t>
                                          </w:r>
                                        </w:p>
                                      </w:sdtContent>
                                    </w:sdt>
                                    <w:sdt>
                                      <w:sdtPr>
                                        <w:rPr>
                                          <w:color w:val="000000" w:themeColor="text1"/>
                                          <w:sz w:val="24"/>
                                          <w:szCs w:val="24"/>
                                        </w:rPr>
                                        <w:alias w:val="Subtitle"/>
                                        <w:tag w:val=""/>
                                        <w:id w:val="1996689024"/>
                                        <w:showingPlcHdr/>
                                        <w:dataBinding w:prefixMappings="xmlns:ns0='http://purl.org/dc/elements/1.1/' xmlns:ns1='http://schemas.openxmlformats.org/package/2006/metadata/core-properties' " w:xpath="/ns1:coreProperties[1]/ns0:subject[1]" w:storeItemID="{6C3C8BC8-F283-45AE-878A-BAB7291924A1}"/>
                                        <w:text/>
                                      </w:sdtPr>
                                      <w:sdtContent>
                                        <w:p w14:paraId="1E385805" w14:textId="77777777" w:rsidR="00C45DBC" w:rsidRDefault="00C45DBC" w:rsidP="004C20B8">
                                          <w:pPr>
                                            <w:jc w:val="right"/>
                                            <w:rPr>
                                              <w:sz w:val="24"/>
                                              <w:szCs w:val="24"/>
                                            </w:rPr>
                                          </w:pPr>
                                          <w:r>
                                            <w:rPr>
                                              <w:color w:val="000000" w:themeColor="text1"/>
                                              <w:sz w:val="24"/>
                                              <w:szCs w:val="24"/>
                                            </w:rPr>
                                            <w:t xml:space="preserve">     </w:t>
                                          </w:r>
                                        </w:p>
                                      </w:sdtContent>
                                    </w:sdt>
                                  </w:tc>
                                  <w:tc>
                                    <w:tcPr>
                                      <w:tcW w:w="2080" w:type="pct"/>
                                      <w:gridSpan w:val="2"/>
                                      <w:vAlign w:val="center"/>
                                    </w:tcPr>
                                    <w:p w14:paraId="72956765" w14:textId="77777777" w:rsidR="00C45DBC" w:rsidRDefault="00C45DBC" w:rsidP="00AE0CD3">
                                      <w:pPr>
                                        <w:pStyle w:val="Title"/>
                                      </w:pPr>
                                      <w:r>
                                        <w:t>term project report</w:t>
                                      </w:r>
                                    </w:p>
                                    <w:p w14:paraId="68AC74A4" w14:textId="77777777" w:rsidR="00C45DBC" w:rsidRDefault="00C45DBC">
                                      <w:pPr>
                                        <w:pStyle w:val="NoSpacing"/>
                                        <w:rPr>
                                          <w:caps/>
                                          <w:color w:val="5B9BD5" w:themeColor="accent1"/>
                                          <w:sz w:val="26"/>
                                          <w:szCs w:val="26"/>
                                        </w:rPr>
                                      </w:pPr>
                                      <w:r>
                                        <w:rPr>
                                          <w:caps/>
                                          <w:color w:val="5B9BD5" w:themeColor="accent1"/>
                                          <w:sz w:val="26"/>
                                          <w:szCs w:val="26"/>
                                        </w:rPr>
                                        <w:t xml:space="preserve"> </w:t>
                                      </w:r>
                                    </w:p>
                                    <w:p w14:paraId="3B03A799" w14:textId="77777777" w:rsidR="00C45DBC" w:rsidRDefault="00C45DBC" w:rsidP="00AE0CD3">
                                      <w:pPr>
                                        <w:pStyle w:val="Heading1"/>
                                      </w:pPr>
                                      <w:bookmarkStart w:id="0" w:name="_Toc38494501"/>
                                      <w:bookmarkStart w:id="1" w:name="_Toc38494541"/>
                                      <w:r>
                                        <w:t>SCS 3253_022</w:t>
                                      </w:r>
                                      <w:bookmarkEnd w:id="0"/>
                                      <w:bookmarkEnd w:id="1"/>
                                      <w:r>
                                        <w:br/>
                                      </w:r>
                                    </w:p>
                                    <w:sdt>
                                      <w:sdtPr>
                                        <w:rPr>
                                          <w:color w:val="auto"/>
                                        </w:rPr>
                                        <w:alias w:val="Abstract"/>
                                        <w:tag w:val=""/>
                                        <w:id w:val="-1735308740"/>
                                        <w:dataBinding w:prefixMappings="xmlns:ns0='http://schemas.microsoft.com/office/2006/coverPageProps' " w:xpath="/ns0:CoverPageProperties[1]/ns0:Abstract[1]" w:storeItemID="{55AF091B-3C7A-41E3-B477-F2FDAA23CFDA}"/>
                                        <w:text/>
                                      </w:sdtPr>
                                      <w:sdtContent>
                                        <w:p w14:paraId="16416144" w14:textId="77777777" w:rsidR="00C45DBC" w:rsidRPr="00AE0CD3" w:rsidRDefault="00C45DBC">
                                          <w:pPr>
                                            <w:rPr>
                                              <w:color w:val="5B9BD5" w:themeColor="accent1"/>
                                            </w:rPr>
                                          </w:pPr>
                                          <w:r>
                                            <w:rPr>
                                              <w:color w:val="auto"/>
                                            </w:rPr>
                                            <w:t xml:space="preserve"> </w:t>
                                          </w:r>
                                        </w:p>
                                      </w:sdtContent>
                                    </w:sdt>
                                    <w:p w14:paraId="653D2885"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081955431"/>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764866B5" w14:textId="77777777" w:rsidR="00C45DBC" w:rsidRPr="00AE0CD3" w:rsidRDefault="00C45DBC" w:rsidP="00AE0CD3">
                                      <w:pPr>
                                        <w:pStyle w:val="NoSpacing"/>
                                        <w:rPr>
                                          <w:color w:val="5B9BD5" w:themeColor="accent1"/>
                                        </w:rPr>
                                      </w:pPr>
                                    </w:p>
                                  </w:tc>
                                </w:tr>
                                <w:tr w:rsidR="00C45DBC" w14:paraId="2EAA2F16" w14:textId="77777777" w:rsidTr="0067051F">
                                  <w:trPr>
                                    <w:gridAfter w:val="1"/>
                                    <w:wAfter w:w="7" w:type="pct"/>
                                    <w:jc w:val="center"/>
                                  </w:trPr>
                                  <w:tc>
                                    <w:tcPr>
                                      <w:tcW w:w="4993" w:type="pct"/>
                                      <w:gridSpan w:val="2"/>
                                      <w:vAlign w:val="center"/>
                                    </w:tcPr>
                                    <w:p w14:paraId="52B61756" w14:textId="77777777" w:rsidR="00C45DBC" w:rsidRPr="00AE0CD3" w:rsidRDefault="00C45DBC" w:rsidP="00AE0CD3">
                                      <w:pPr>
                                        <w:pStyle w:val="NoSpacing"/>
                                        <w:rPr>
                                          <w:color w:val="5B9BD5" w:themeColor="accent1"/>
                                        </w:rPr>
                                      </w:pPr>
                                    </w:p>
                                  </w:tc>
                                </w:tr>
                                <w:tr w:rsidR="00C45DBC" w14:paraId="732BD54D" w14:textId="77777777" w:rsidTr="0067051F">
                                  <w:trPr>
                                    <w:gridAfter w:val="1"/>
                                    <w:wAfter w:w="7" w:type="pct"/>
                                    <w:jc w:val="center"/>
                                  </w:trPr>
                                  <w:tc>
                                    <w:tcPr>
                                      <w:tcW w:w="4993" w:type="pct"/>
                                      <w:gridSpan w:val="2"/>
                                      <w:vAlign w:val="center"/>
                                    </w:tcPr>
                                    <w:p w14:paraId="6C234A42" w14:textId="51F0034F" w:rsidR="00C45DBC" w:rsidRDefault="00C45DBC" w:rsidP="00AE0CD3">
                                      <w:pPr>
                                        <w:pStyle w:val="Heading1"/>
                                      </w:pPr>
                                      <w:bookmarkStart w:id="2" w:name="_Toc38494502"/>
                                      <w:r>
                                        <w:t>S 3253_022</w:t>
                                      </w:r>
                                      <w:bookmarkEnd w:id="2"/>
                                      <w:r>
                                        <w:br/>
                                      </w:r>
                                    </w:p>
                                    <w:sdt>
                                      <w:sdtPr>
                                        <w:rPr>
                                          <w:color w:val="auto"/>
                                        </w:rPr>
                                        <w:alias w:val="Abstract"/>
                                        <w:tag w:val=""/>
                                        <w:id w:val="1150791130"/>
                                        <w:dataBinding w:prefixMappings="xmlns:ns0='http://schemas.microsoft.com/office/2006/coverPageProps' " w:xpath="/ns0:CoverPageProperties[1]/ns0:Abstract[1]" w:storeItemID="{55AF091B-3C7A-41E3-B477-F2FDAA23CFDA}"/>
                                        <w:text/>
                                      </w:sdtPr>
                                      <w:sdtContent>
                                        <w:p w14:paraId="20E4B120" w14:textId="77777777" w:rsidR="00C45DBC" w:rsidRPr="00AE0CD3" w:rsidRDefault="00C45DBC">
                                          <w:pPr>
                                            <w:rPr>
                                              <w:color w:val="5B9BD5" w:themeColor="accent1"/>
                                            </w:rPr>
                                          </w:pPr>
                                          <w:r>
                                            <w:rPr>
                                              <w:color w:val="auto"/>
                                            </w:rPr>
                                            <w:t xml:space="preserve"> </w:t>
                                          </w:r>
                                        </w:p>
                                      </w:sdtContent>
                                    </w:sdt>
                                    <w:p w14:paraId="006BE8E1"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626087568"/>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46D1A175" w14:textId="77777777" w:rsidR="00C45DBC" w:rsidRPr="00AE0CD3" w:rsidRDefault="00C45DBC" w:rsidP="00AE0CD3">
                                      <w:pPr>
                                        <w:pStyle w:val="NoSpacing"/>
                                        <w:rPr>
                                          <w:color w:val="5B9BD5" w:themeColor="accent1"/>
                                        </w:rPr>
                                      </w:pPr>
                                    </w:p>
                                  </w:tc>
                                </w:tr>
                              </w:tbl>
                              <w:p w14:paraId="73A2E16E" w14:textId="77777777" w:rsidR="00C45DBC" w:rsidRDefault="00C45DBC"/>
                              <w:p w14:paraId="4AAF3FE8"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2EAF15D6" w14:textId="77777777">
                                  <w:trPr>
                                    <w:jc w:val="center"/>
                                  </w:trPr>
                                  <w:tc>
                                    <w:tcPr>
                                      <w:tcW w:w="2568" w:type="pct"/>
                                      <w:vAlign w:val="center"/>
                                    </w:tcPr>
                                    <w:p w14:paraId="4033865E" w14:textId="77777777" w:rsidR="00C45DBC" w:rsidRDefault="00C45DBC" w:rsidP="00AE0CD3">
                                      <w:pPr>
                                        <w:pStyle w:val="Heading1"/>
                                      </w:pPr>
                                      <w:bookmarkStart w:id="3" w:name="_Toc38494503"/>
                                      <w:r>
                                        <w:t>SCS 3253_022</w:t>
                                      </w:r>
                                      <w:bookmarkEnd w:id="3"/>
                                      <w:r>
                                        <w:br/>
                                      </w:r>
                                    </w:p>
                                    <w:sdt>
                                      <w:sdtPr>
                                        <w:rPr>
                                          <w:color w:val="auto"/>
                                        </w:rPr>
                                        <w:alias w:val="Abstract"/>
                                        <w:tag w:val=""/>
                                        <w:id w:val="-1559394004"/>
                                        <w:dataBinding w:prefixMappings="xmlns:ns0='http://schemas.microsoft.com/office/2006/coverPageProps' " w:xpath="/ns0:CoverPageProperties[1]/ns0:Abstract[1]" w:storeItemID="{55AF091B-3C7A-41E3-B477-F2FDAA23CFDA}"/>
                                        <w:text/>
                                      </w:sdtPr>
                                      <w:sdtContent>
                                        <w:p w14:paraId="13B68AE2" w14:textId="77777777" w:rsidR="00C45DBC" w:rsidRPr="00AE0CD3" w:rsidRDefault="00C45DBC">
                                          <w:pPr>
                                            <w:rPr>
                                              <w:color w:val="5B9BD5" w:themeColor="accent1"/>
                                            </w:rPr>
                                          </w:pPr>
                                          <w:r>
                                            <w:rPr>
                                              <w:color w:val="auto"/>
                                            </w:rPr>
                                            <w:t xml:space="preserve"> </w:t>
                                          </w:r>
                                        </w:p>
                                      </w:sdtContent>
                                    </w:sdt>
                                    <w:p w14:paraId="5CFAC58F"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266605752"/>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1B79E767" w14:textId="77777777" w:rsidR="00C45DBC" w:rsidRPr="00AE0CD3" w:rsidRDefault="00C45DBC" w:rsidP="00AE0CD3">
                                      <w:pPr>
                                        <w:pStyle w:val="NoSpacing"/>
                                        <w:rPr>
                                          <w:color w:val="5B9BD5" w:themeColor="accent1"/>
                                        </w:rPr>
                                      </w:pPr>
                                    </w:p>
                                  </w:tc>
                                </w:tr>
                              </w:tbl>
                              <w:p w14:paraId="0DE58E28" w14:textId="77777777" w:rsidR="00C45DBC" w:rsidRDefault="00C45DBC"/>
                              <w:p w14:paraId="3A8B5F16"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6793960A" w14:textId="77777777">
                                  <w:trPr>
                                    <w:jc w:val="center"/>
                                  </w:trPr>
                                  <w:tc>
                                    <w:tcPr>
                                      <w:tcW w:w="2568" w:type="pct"/>
                                      <w:vAlign w:val="center"/>
                                    </w:tcPr>
                                    <w:p w14:paraId="0FCB9E92" w14:textId="77777777" w:rsidR="00C45DBC" w:rsidRDefault="00C45DBC" w:rsidP="00AE0CD3">
                                      <w:pPr>
                                        <w:pStyle w:val="Heading1"/>
                                      </w:pPr>
                                      <w:bookmarkStart w:id="4" w:name="_Toc38494504"/>
                                      <w:r>
                                        <w:t>SCS 3253_022</w:t>
                                      </w:r>
                                      <w:bookmarkEnd w:id="4"/>
                                      <w:r>
                                        <w:br/>
                                      </w:r>
                                    </w:p>
                                    <w:sdt>
                                      <w:sdtPr>
                                        <w:rPr>
                                          <w:color w:val="auto"/>
                                        </w:rPr>
                                        <w:alias w:val="Abstract"/>
                                        <w:tag w:val=""/>
                                        <w:id w:val="322163357"/>
                                        <w:dataBinding w:prefixMappings="xmlns:ns0='http://schemas.microsoft.com/office/2006/coverPageProps' " w:xpath="/ns0:CoverPageProperties[1]/ns0:Abstract[1]" w:storeItemID="{55AF091B-3C7A-41E3-B477-F2FDAA23CFDA}"/>
                                        <w:text/>
                                      </w:sdtPr>
                                      <w:sdtContent>
                                        <w:p w14:paraId="118EF6C6" w14:textId="77777777" w:rsidR="00C45DBC" w:rsidRPr="00AE0CD3" w:rsidRDefault="00C45DBC">
                                          <w:pPr>
                                            <w:rPr>
                                              <w:color w:val="5B9BD5" w:themeColor="accent1"/>
                                            </w:rPr>
                                          </w:pPr>
                                          <w:r>
                                            <w:rPr>
                                              <w:color w:val="auto"/>
                                            </w:rPr>
                                            <w:t xml:space="preserve"> </w:t>
                                          </w:r>
                                        </w:p>
                                      </w:sdtContent>
                                    </w:sdt>
                                    <w:p w14:paraId="349DB218"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114560854"/>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20C603FC" w14:textId="77777777" w:rsidR="00C45DBC" w:rsidRPr="00AE0CD3" w:rsidRDefault="00C45DBC" w:rsidP="00AE0CD3">
                                      <w:pPr>
                                        <w:pStyle w:val="NoSpacing"/>
                                        <w:rPr>
                                          <w:color w:val="5B9BD5" w:themeColor="accent1"/>
                                        </w:rPr>
                                      </w:pPr>
                                    </w:p>
                                  </w:tc>
                                </w:tr>
                              </w:tbl>
                              <w:p w14:paraId="23EFE004" w14:textId="77777777" w:rsidR="00C45DBC" w:rsidRDefault="00C45DBC"/>
                              <w:p w14:paraId="4471BFE3"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3A6BF4AC" w14:textId="77777777">
                                  <w:trPr>
                                    <w:jc w:val="center"/>
                                  </w:trPr>
                                  <w:tc>
                                    <w:tcPr>
                                      <w:tcW w:w="2568" w:type="pct"/>
                                      <w:vAlign w:val="center"/>
                                    </w:tcPr>
                                    <w:p w14:paraId="5ADB3769" w14:textId="77777777" w:rsidR="00C45DBC" w:rsidRDefault="00C45DBC" w:rsidP="00AE0CD3">
                                      <w:pPr>
                                        <w:pStyle w:val="Heading1"/>
                                      </w:pPr>
                                      <w:bookmarkStart w:id="5" w:name="_Toc38494505"/>
                                      <w:r>
                                        <w:t>SCS 3253_022</w:t>
                                      </w:r>
                                      <w:bookmarkEnd w:id="5"/>
                                      <w:r>
                                        <w:br/>
                                      </w:r>
                                    </w:p>
                                    <w:sdt>
                                      <w:sdtPr>
                                        <w:rPr>
                                          <w:color w:val="auto"/>
                                        </w:rPr>
                                        <w:alias w:val="Abstract"/>
                                        <w:tag w:val=""/>
                                        <w:id w:val="865950242"/>
                                        <w:dataBinding w:prefixMappings="xmlns:ns0='http://schemas.microsoft.com/office/2006/coverPageProps' " w:xpath="/ns0:CoverPageProperties[1]/ns0:Abstract[1]" w:storeItemID="{55AF091B-3C7A-41E3-B477-F2FDAA23CFDA}"/>
                                        <w:text/>
                                      </w:sdtPr>
                                      <w:sdtContent>
                                        <w:p w14:paraId="26E9B015" w14:textId="77777777" w:rsidR="00C45DBC" w:rsidRPr="00AE0CD3" w:rsidRDefault="00C45DBC">
                                          <w:pPr>
                                            <w:rPr>
                                              <w:color w:val="5B9BD5" w:themeColor="accent1"/>
                                            </w:rPr>
                                          </w:pPr>
                                          <w:r>
                                            <w:rPr>
                                              <w:color w:val="auto"/>
                                            </w:rPr>
                                            <w:t xml:space="preserve"> </w:t>
                                          </w:r>
                                        </w:p>
                                      </w:sdtContent>
                                    </w:sdt>
                                    <w:p w14:paraId="6E14CF8C"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755183096"/>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2F6B175C" w14:textId="77777777" w:rsidR="00C45DBC" w:rsidRPr="00AE0CD3" w:rsidRDefault="00C45DBC" w:rsidP="00AE0CD3">
                                      <w:pPr>
                                        <w:pStyle w:val="NoSpacing"/>
                                        <w:rPr>
                                          <w:color w:val="5B9BD5" w:themeColor="accent1"/>
                                        </w:rPr>
                                      </w:pPr>
                                    </w:p>
                                  </w:tc>
                                </w:tr>
                              </w:tbl>
                              <w:p w14:paraId="5A963290" w14:textId="77777777" w:rsidR="00C45DBC" w:rsidRDefault="00C45DBC"/>
                              <w:p w14:paraId="4F1EB479"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4CEC3FBF" w14:textId="77777777">
                                  <w:trPr>
                                    <w:jc w:val="center"/>
                                  </w:trPr>
                                  <w:tc>
                                    <w:tcPr>
                                      <w:tcW w:w="2568" w:type="pct"/>
                                      <w:vAlign w:val="center"/>
                                    </w:tcPr>
                                    <w:p w14:paraId="67FE70F4" w14:textId="77777777" w:rsidR="00C45DBC" w:rsidRDefault="00C45DBC" w:rsidP="00AE0CD3">
                                      <w:pPr>
                                        <w:pStyle w:val="Heading1"/>
                                      </w:pPr>
                                      <w:bookmarkStart w:id="6" w:name="_Toc38494506"/>
                                      <w:r>
                                        <w:t>SCS 3253_022</w:t>
                                      </w:r>
                                      <w:bookmarkEnd w:id="6"/>
                                      <w:r>
                                        <w:br/>
                                      </w:r>
                                    </w:p>
                                    <w:sdt>
                                      <w:sdtPr>
                                        <w:rPr>
                                          <w:color w:val="auto"/>
                                        </w:rPr>
                                        <w:alias w:val="Abstract"/>
                                        <w:tag w:val=""/>
                                        <w:id w:val="-494492784"/>
                                        <w:dataBinding w:prefixMappings="xmlns:ns0='http://schemas.microsoft.com/office/2006/coverPageProps' " w:xpath="/ns0:CoverPageProperties[1]/ns0:Abstract[1]" w:storeItemID="{55AF091B-3C7A-41E3-B477-F2FDAA23CFDA}"/>
                                        <w:text/>
                                      </w:sdtPr>
                                      <w:sdtContent>
                                        <w:p w14:paraId="2740292B" w14:textId="77777777" w:rsidR="00C45DBC" w:rsidRPr="00AE0CD3" w:rsidRDefault="00C45DBC">
                                          <w:pPr>
                                            <w:rPr>
                                              <w:color w:val="5B9BD5" w:themeColor="accent1"/>
                                            </w:rPr>
                                          </w:pPr>
                                          <w:r>
                                            <w:rPr>
                                              <w:color w:val="auto"/>
                                            </w:rPr>
                                            <w:t xml:space="preserve"> </w:t>
                                          </w:r>
                                        </w:p>
                                      </w:sdtContent>
                                    </w:sdt>
                                    <w:p w14:paraId="63781901"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744924462"/>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11643905" w14:textId="77777777" w:rsidR="00C45DBC" w:rsidRPr="00AE0CD3" w:rsidRDefault="00C45DBC" w:rsidP="00AE0CD3">
                                      <w:pPr>
                                        <w:pStyle w:val="NoSpacing"/>
                                        <w:rPr>
                                          <w:color w:val="5B9BD5" w:themeColor="accent1"/>
                                        </w:rPr>
                                      </w:pPr>
                                    </w:p>
                                  </w:tc>
                                </w:tr>
                              </w:tbl>
                              <w:p w14:paraId="1E564E71" w14:textId="77777777" w:rsidR="00C45DBC" w:rsidRDefault="00C45DBC"/>
                              <w:p w14:paraId="700C0689"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7BB55DC4" w14:textId="77777777">
                                  <w:trPr>
                                    <w:jc w:val="center"/>
                                  </w:trPr>
                                  <w:tc>
                                    <w:tcPr>
                                      <w:tcW w:w="2568" w:type="pct"/>
                                      <w:vAlign w:val="center"/>
                                    </w:tcPr>
                                    <w:p w14:paraId="1863AC89" w14:textId="77777777" w:rsidR="00C45DBC" w:rsidRDefault="00C45DBC" w:rsidP="00AE0CD3">
                                      <w:pPr>
                                        <w:pStyle w:val="Heading1"/>
                                      </w:pPr>
                                      <w:bookmarkStart w:id="7" w:name="_Toc38494507"/>
                                      <w:r>
                                        <w:t>SCS 3253_022</w:t>
                                      </w:r>
                                      <w:bookmarkEnd w:id="7"/>
                                      <w:r>
                                        <w:br/>
                                      </w:r>
                                    </w:p>
                                    <w:sdt>
                                      <w:sdtPr>
                                        <w:rPr>
                                          <w:color w:val="auto"/>
                                        </w:rPr>
                                        <w:alias w:val="Abstract"/>
                                        <w:tag w:val=""/>
                                        <w:id w:val="1152259741"/>
                                        <w:dataBinding w:prefixMappings="xmlns:ns0='http://schemas.microsoft.com/office/2006/coverPageProps' " w:xpath="/ns0:CoverPageProperties[1]/ns0:Abstract[1]" w:storeItemID="{55AF091B-3C7A-41E3-B477-F2FDAA23CFDA}"/>
                                        <w:text/>
                                      </w:sdtPr>
                                      <w:sdtContent>
                                        <w:p w14:paraId="42DEB380" w14:textId="77777777" w:rsidR="00C45DBC" w:rsidRPr="00AE0CD3" w:rsidRDefault="00C45DBC">
                                          <w:pPr>
                                            <w:rPr>
                                              <w:color w:val="5B9BD5" w:themeColor="accent1"/>
                                            </w:rPr>
                                          </w:pPr>
                                          <w:r>
                                            <w:rPr>
                                              <w:color w:val="auto"/>
                                            </w:rPr>
                                            <w:t xml:space="preserve"> </w:t>
                                          </w:r>
                                        </w:p>
                                      </w:sdtContent>
                                    </w:sdt>
                                    <w:p w14:paraId="74990406"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802994101"/>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2D3C41CF" w14:textId="77777777" w:rsidR="00C45DBC" w:rsidRPr="00AE0CD3" w:rsidRDefault="00C45DBC" w:rsidP="00AE0CD3">
                                      <w:pPr>
                                        <w:pStyle w:val="NoSpacing"/>
                                        <w:rPr>
                                          <w:color w:val="5B9BD5" w:themeColor="accent1"/>
                                        </w:rPr>
                                      </w:pPr>
                                    </w:p>
                                  </w:tc>
                                </w:tr>
                              </w:tbl>
                              <w:p w14:paraId="77DB118D" w14:textId="77777777" w:rsidR="00C45DBC" w:rsidRDefault="00C45DBC"/>
                              <w:p w14:paraId="2A3D370D"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853"/>
                                  <w:gridCol w:w="2698"/>
                                </w:tblGrid>
                                <w:tr w:rsidR="00C45DBC" w14:paraId="7DB63919" w14:textId="77777777">
                                  <w:trPr>
                                    <w:jc w:val="center"/>
                                  </w:trPr>
                                  <w:tc>
                                    <w:tcPr>
                                      <w:tcW w:w="2568" w:type="pct"/>
                                      <w:vAlign w:val="center"/>
                                    </w:tcPr>
                                    <w:sdt>
                                      <w:sdtPr>
                                        <w:alias w:val="Title"/>
                                        <w:tag w:val=""/>
                                        <w:id w:val="523142591"/>
                                        <w:dataBinding w:prefixMappings="xmlns:ns0='http://purl.org/dc/elements/1.1/' xmlns:ns1='http://schemas.openxmlformats.org/package/2006/metadata/core-properties' " w:xpath="/ns1:coreProperties[1]/ns0:title[1]" w:storeItemID="{6C3C8BC8-F283-45AE-878A-BAB7291924A1}"/>
                                        <w:text/>
                                      </w:sdtPr>
                                      <w:sdtContent>
                                        <w:p w14:paraId="7367F528" w14:textId="77777777" w:rsidR="00C45DBC" w:rsidRDefault="00C45DBC" w:rsidP="00B622EA">
                                          <w:pPr>
                                            <w:pStyle w:val="Title"/>
                                          </w:pPr>
                                          <w:r>
                                            <w:t>Real or Not?</w:t>
                                          </w:r>
                                          <w:r w:rsidRPr="000A1C5D">
                                            <w:t xml:space="preserve"> </w:t>
                                          </w:r>
                                          <w:r>
                                            <w:t>NLp with disaster tweets</w:t>
                                          </w:r>
                                        </w:p>
                                      </w:sdtContent>
                                    </w:sdt>
                                    <w:sdt>
                                      <w:sdtPr>
                                        <w:rPr>
                                          <w:color w:val="000000" w:themeColor="text1"/>
                                          <w:sz w:val="24"/>
                                          <w:szCs w:val="24"/>
                                        </w:rPr>
                                        <w:alias w:val="Subtitle"/>
                                        <w:tag w:val=""/>
                                        <w:id w:val="1372110680"/>
                                        <w:showingPlcHdr/>
                                        <w:dataBinding w:prefixMappings="xmlns:ns0='http://purl.org/dc/elements/1.1/' xmlns:ns1='http://schemas.openxmlformats.org/package/2006/metadata/core-properties' " w:xpath="/ns1:coreProperties[1]/ns0:subject[1]" w:storeItemID="{6C3C8BC8-F283-45AE-878A-BAB7291924A1}"/>
                                        <w:text/>
                                      </w:sdtPr>
                                      <w:sdtContent>
                                        <w:p w14:paraId="7634FDA2" w14:textId="3262EC00" w:rsidR="00C45DBC" w:rsidRDefault="00C45DBC" w:rsidP="004C20B8">
                                          <w:pPr>
                                            <w:jc w:val="right"/>
                                            <w:rPr>
                                              <w:sz w:val="24"/>
                                              <w:szCs w:val="24"/>
                                            </w:rPr>
                                          </w:pPr>
                                          <w:r>
                                            <w:rPr>
                                              <w:color w:val="000000" w:themeColor="text1"/>
                                              <w:sz w:val="24"/>
                                              <w:szCs w:val="24"/>
                                            </w:rPr>
                                            <w:t xml:space="preserve">     </w:t>
                                          </w:r>
                                        </w:p>
                                      </w:sdtContent>
                                    </w:sdt>
                                  </w:tc>
                                  <w:tc>
                                    <w:tcPr>
                                      <w:tcW w:w="2432" w:type="pct"/>
                                      <w:vAlign w:val="center"/>
                                    </w:tcPr>
                                    <w:p w14:paraId="69F324AA" w14:textId="77777777" w:rsidR="00C45DBC" w:rsidRDefault="00C45DBC" w:rsidP="00AE0CD3">
                                      <w:pPr>
                                        <w:pStyle w:val="Title"/>
                                      </w:pPr>
                                      <w:r>
                                        <w:t>term project report</w:t>
                                      </w:r>
                                    </w:p>
                                    <w:p w14:paraId="2FD26E7E" w14:textId="77777777" w:rsidR="00C45DBC" w:rsidRDefault="00C45DBC">
                                      <w:pPr>
                                        <w:pStyle w:val="NoSpacing"/>
                                        <w:rPr>
                                          <w:caps/>
                                          <w:color w:val="5B9BD5" w:themeColor="accent1"/>
                                          <w:sz w:val="26"/>
                                          <w:szCs w:val="26"/>
                                        </w:rPr>
                                      </w:pPr>
                                      <w:r>
                                        <w:rPr>
                                          <w:caps/>
                                          <w:color w:val="5B9BD5" w:themeColor="accent1"/>
                                          <w:sz w:val="26"/>
                                          <w:szCs w:val="26"/>
                                        </w:rPr>
                                        <w:t xml:space="preserve"> </w:t>
                                      </w:r>
                                    </w:p>
                                    <w:p w14:paraId="050E6695" w14:textId="4C4EF2FA" w:rsidR="00C45DBC" w:rsidRDefault="00C45DBC" w:rsidP="00AE0CD3">
                                      <w:pPr>
                                        <w:pStyle w:val="Heading1"/>
                                      </w:pPr>
                                      <w:bookmarkStart w:id="8" w:name="_Toc38493877"/>
                                      <w:bookmarkStart w:id="9" w:name="_Toc38493913"/>
                                      <w:bookmarkStart w:id="10" w:name="_Toc38493966"/>
                                      <w:bookmarkStart w:id="11" w:name="_Toc38494051"/>
                                      <w:bookmarkStart w:id="12" w:name="_Toc38494140"/>
                                      <w:bookmarkStart w:id="13" w:name="_Toc38494176"/>
                                      <w:bookmarkStart w:id="14" w:name="_Toc38494508"/>
                                      <w:r>
                                        <w:t>SCS 3253_022</w:t>
                                      </w:r>
                                      <w:bookmarkEnd w:id="13"/>
                                      <w:bookmarkEnd w:id="14"/>
                                      <w:r>
                                        <w:br/>
                                      </w:r>
                                    </w:p>
                                    <w:sdt>
                                      <w:sdtPr>
                                        <w:rPr>
                                          <w:color w:val="auto"/>
                                        </w:rPr>
                                        <w:alias w:val="Abstract"/>
                                        <w:tag w:val=""/>
                                        <w:id w:val="-1868523624"/>
                                        <w:dataBinding w:prefixMappings="xmlns:ns0='http://schemas.microsoft.com/office/2006/coverPageProps' " w:xpath="/ns0:CoverPageProperties[1]/ns0:Abstract[1]" w:storeItemID="{55AF091B-3C7A-41E3-B477-F2FDAA23CFDA}"/>
                                        <w:text/>
                                      </w:sdtPr>
                                      <w:sdtContent>
                                        <w:p w14:paraId="1482075F" w14:textId="77777777" w:rsidR="00C45DBC" w:rsidRPr="00AE0CD3" w:rsidRDefault="00C45DBC">
                                          <w:pPr>
                                            <w:rPr>
                                              <w:color w:val="5B9BD5" w:themeColor="accent1"/>
                                            </w:rPr>
                                          </w:pPr>
                                          <w:r>
                                            <w:rPr>
                                              <w:color w:val="auto"/>
                                            </w:rPr>
                                            <w:t xml:space="preserve"> </w:t>
                                          </w:r>
                                        </w:p>
                                      </w:sdtContent>
                                    </w:sdt>
                                    <w:p w14:paraId="5B61858D"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8300908"/>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474D5B59" w14:textId="77777777" w:rsidR="00C45DBC" w:rsidRPr="00AE0CD3" w:rsidRDefault="00C45DBC" w:rsidP="00AE0CD3">
                                      <w:pPr>
                                        <w:pStyle w:val="NoSpacing"/>
                                        <w:rPr>
                                          <w:color w:val="5B9BD5" w:themeColor="accent1"/>
                                        </w:rPr>
                                      </w:pPr>
                                    </w:p>
                                  </w:tc>
                                </w:tr>
                              </w:tbl>
                              <w:p w14:paraId="52B97721" w14:textId="77777777" w:rsidR="00C45DBC" w:rsidRDefault="00C45DBC"/>
                              <w:p w14:paraId="301C215A"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11D27C27" w14:textId="77777777">
                                  <w:trPr>
                                    <w:jc w:val="center"/>
                                  </w:trPr>
                                  <w:tc>
                                    <w:tcPr>
                                      <w:tcW w:w="2568" w:type="pct"/>
                                      <w:vAlign w:val="center"/>
                                    </w:tcPr>
                                    <w:p w14:paraId="423856E8" w14:textId="77777777" w:rsidR="00C45DBC" w:rsidRDefault="00C45DBC" w:rsidP="00AE0CD3">
                                      <w:pPr>
                                        <w:pStyle w:val="Heading1"/>
                                      </w:pPr>
                                      <w:bookmarkStart w:id="15" w:name="_Toc38494052"/>
                                      <w:bookmarkStart w:id="16" w:name="_Toc38494177"/>
                                      <w:bookmarkStart w:id="17" w:name="_Toc38494509"/>
                                      <w:r>
                                        <w:t>SCS 3253_022</w:t>
                                      </w:r>
                                      <w:bookmarkEnd w:id="15"/>
                                      <w:bookmarkEnd w:id="16"/>
                                      <w:bookmarkEnd w:id="17"/>
                                      <w:r>
                                        <w:br/>
                                      </w:r>
                                    </w:p>
                                    <w:sdt>
                                      <w:sdtPr>
                                        <w:rPr>
                                          <w:color w:val="auto"/>
                                        </w:rPr>
                                        <w:alias w:val="Abstract"/>
                                        <w:tag w:val=""/>
                                        <w:id w:val="-1135566778"/>
                                        <w:dataBinding w:prefixMappings="xmlns:ns0='http://schemas.microsoft.com/office/2006/coverPageProps' " w:xpath="/ns0:CoverPageProperties[1]/ns0:Abstract[1]" w:storeItemID="{55AF091B-3C7A-41E3-B477-F2FDAA23CFDA}"/>
                                        <w:text/>
                                      </w:sdtPr>
                                      <w:sdtContent>
                                        <w:p w14:paraId="066ADAA0" w14:textId="77777777" w:rsidR="00C45DBC" w:rsidRPr="00AE0CD3" w:rsidRDefault="00C45DBC">
                                          <w:pPr>
                                            <w:rPr>
                                              <w:color w:val="5B9BD5" w:themeColor="accent1"/>
                                            </w:rPr>
                                          </w:pPr>
                                          <w:r>
                                            <w:rPr>
                                              <w:color w:val="auto"/>
                                            </w:rPr>
                                            <w:t xml:space="preserve"> </w:t>
                                          </w:r>
                                        </w:p>
                                      </w:sdtContent>
                                    </w:sdt>
                                    <w:p w14:paraId="4C51E585"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64848136"/>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7CDEFE66" w14:textId="77777777" w:rsidR="00C45DBC" w:rsidRPr="00AE0CD3" w:rsidRDefault="00C45DBC" w:rsidP="00AE0CD3">
                                      <w:pPr>
                                        <w:pStyle w:val="NoSpacing"/>
                                        <w:rPr>
                                          <w:color w:val="5B9BD5" w:themeColor="accent1"/>
                                        </w:rPr>
                                      </w:pPr>
                                    </w:p>
                                  </w:tc>
                                </w:tr>
                              </w:tbl>
                              <w:p w14:paraId="52F1A9A0" w14:textId="77777777" w:rsidR="00C45DBC" w:rsidRDefault="00C45DBC"/>
                              <w:p w14:paraId="1C054794"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38CE0C6E" w14:textId="77777777">
                                  <w:trPr>
                                    <w:jc w:val="center"/>
                                  </w:trPr>
                                  <w:tc>
                                    <w:tcPr>
                                      <w:tcW w:w="2568" w:type="pct"/>
                                      <w:vAlign w:val="center"/>
                                    </w:tcPr>
                                    <w:p w14:paraId="1197B430" w14:textId="77777777" w:rsidR="00C45DBC" w:rsidRDefault="00C45DBC" w:rsidP="00AE0CD3">
                                      <w:pPr>
                                        <w:pStyle w:val="Heading1"/>
                                      </w:pPr>
                                      <w:bookmarkStart w:id="18" w:name="_Toc38494053"/>
                                      <w:bookmarkStart w:id="19" w:name="_Toc38494178"/>
                                      <w:bookmarkStart w:id="20" w:name="_Toc38494510"/>
                                      <w:r>
                                        <w:t>SCS 3253_022</w:t>
                                      </w:r>
                                      <w:bookmarkEnd w:id="18"/>
                                      <w:bookmarkEnd w:id="19"/>
                                      <w:bookmarkEnd w:id="20"/>
                                      <w:r>
                                        <w:br/>
                                      </w:r>
                                    </w:p>
                                    <w:sdt>
                                      <w:sdtPr>
                                        <w:rPr>
                                          <w:color w:val="auto"/>
                                        </w:rPr>
                                        <w:alias w:val="Abstract"/>
                                        <w:tag w:val=""/>
                                        <w:id w:val="-361976147"/>
                                        <w:dataBinding w:prefixMappings="xmlns:ns0='http://schemas.microsoft.com/office/2006/coverPageProps' " w:xpath="/ns0:CoverPageProperties[1]/ns0:Abstract[1]" w:storeItemID="{55AF091B-3C7A-41E3-B477-F2FDAA23CFDA}"/>
                                        <w:text/>
                                      </w:sdtPr>
                                      <w:sdtContent>
                                        <w:p w14:paraId="03E84A7E" w14:textId="77777777" w:rsidR="00C45DBC" w:rsidRPr="00AE0CD3" w:rsidRDefault="00C45DBC">
                                          <w:pPr>
                                            <w:rPr>
                                              <w:color w:val="5B9BD5" w:themeColor="accent1"/>
                                            </w:rPr>
                                          </w:pPr>
                                          <w:r>
                                            <w:rPr>
                                              <w:color w:val="auto"/>
                                            </w:rPr>
                                            <w:t xml:space="preserve"> </w:t>
                                          </w:r>
                                        </w:p>
                                      </w:sdtContent>
                                    </w:sdt>
                                    <w:p w14:paraId="017E67F8"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078393657"/>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69673E4D" w14:textId="77777777" w:rsidR="00C45DBC" w:rsidRPr="00AE0CD3" w:rsidRDefault="00C45DBC" w:rsidP="00AE0CD3">
                                      <w:pPr>
                                        <w:pStyle w:val="NoSpacing"/>
                                        <w:rPr>
                                          <w:color w:val="5B9BD5" w:themeColor="accent1"/>
                                        </w:rPr>
                                      </w:pPr>
                                    </w:p>
                                  </w:tc>
                                </w:tr>
                              </w:tbl>
                              <w:p w14:paraId="53BFB1F3" w14:textId="77777777" w:rsidR="00C45DBC" w:rsidRDefault="00C45DBC"/>
                              <w:p w14:paraId="7C1A96E2"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4EF8C5C7" w14:textId="77777777">
                                  <w:trPr>
                                    <w:jc w:val="center"/>
                                  </w:trPr>
                                  <w:tc>
                                    <w:tcPr>
                                      <w:tcW w:w="2568" w:type="pct"/>
                                      <w:vAlign w:val="center"/>
                                    </w:tcPr>
                                    <w:p w14:paraId="231B539D" w14:textId="77777777" w:rsidR="00C45DBC" w:rsidRDefault="00C45DBC" w:rsidP="00AE0CD3">
                                      <w:pPr>
                                        <w:pStyle w:val="Heading1"/>
                                      </w:pPr>
                                      <w:bookmarkStart w:id="21" w:name="_Toc38494054"/>
                                      <w:bookmarkStart w:id="22" w:name="_Toc38494179"/>
                                      <w:bookmarkStart w:id="23" w:name="_Toc38494511"/>
                                      <w:r>
                                        <w:t>SCS 3253_022</w:t>
                                      </w:r>
                                      <w:bookmarkEnd w:id="21"/>
                                      <w:bookmarkEnd w:id="22"/>
                                      <w:bookmarkEnd w:id="23"/>
                                      <w:r>
                                        <w:br/>
                                      </w:r>
                                    </w:p>
                                    <w:sdt>
                                      <w:sdtPr>
                                        <w:rPr>
                                          <w:color w:val="auto"/>
                                        </w:rPr>
                                        <w:alias w:val="Abstract"/>
                                        <w:tag w:val=""/>
                                        <w:id w:val="-1919390260"/>
                                        <w:dataBinding w:prefixMappings="xmlns:ns0='http://schemas.microsoft.com/office/2006/coverPageProps' " w:xpath="/ns0:CoverPageProperties[1]/ns0:Abstract[1]" w:storeItemID="{55AF091B-3C7A-41E3-B477-F2FDAA23CFDA}"/>
                                        <w:text/>
                                      </w:sdtPr>
                                      <w:sdtContent>
                                        <w:p w14:paraId="6A637D15" w14:textId="77777777" w:rsidR="00C45DBC" w:rsidRPr="00AE0CD3" w:rsidRDefault="00C45DBC">
                                          <w:pPr>
                                            <w:rPr>
                                              <w:color w:val="5B9BD5" w:themeColor="accent1"/>
                                            </w:rPr>
                                          </w:pPr>
                                          <w:r>
                                            <w:rPr>
                                              <w:color w:val="auto"/>
                                            </w:rPr>
                                            <w:t xml:space="preserve"> </w:t>
                                          </w:r>
                                        </w:p>
                                      </w:sdtContent>
                                    </w:sdt>
                                    <w:p w14:paraId="05C280AC"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103181488"/>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11CF0B7F" w14:textId="77777777" w:rsidR="00C45DBC" w:rsidRPr="00AE0CD3" w:rsidRDefault="00C45DBC" w:rsidP="00AE0CD3">
                                      <w:pPr>
                                        <w:pStyle w:val="NoSpacing"/>
                                        <w:rPr>
                                          <w:color w:val="5B9BD5" w:themeColor="accent1"/>
                                        </w:rPr>
                                      </w:pPr>
                                    </w:p>
                                  </w:tc>
                                </w:tr>
                              </w:tbl>
                              <w:p w14:paraId="38C83770" w14:textId="77777777" w:rsidR="00C45DBC" w:rsidRDefault="00C45DBC"/>
                              <w:p w14:paraId="74039CD9"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05B3242F" w14:textId="77777777">
                                  <w:trPr>
                                    <w:jc w:val="center"/>
                                  </w:trPr>
                                  <w:tc>
                                    <w:tcPr>
                                      <w:tcW w:w="2568" w:type="pct"/>
                                      <w:vAlign w:val="center"/>
                                    </w:tcPr>
                                    <w:p w14:paraId="7DC0F815" w14:textId="77777777" w:rsidR="00C45DBC" w:rsidRDefault="00C45DBC" w:rsidP="00AE0CD3">
                                      <w:pPr>
                                        <w:pStyle w:val="Heading1"/>
                                      </w:pPr>
                                      <w:bookmarkStart w:id="24" w:name="_Toc38494180"/>
                                      <w:bookmarkStart w:id="25" w:name="_Toc38494512"/>
                                      <w:r>
                                        <w:t>SCS 3253_022</w:t>
                                      </w:r>
                                      <w:bookmarkEnd w:id="10"/>
                                      <w:bookmarkEnd w:id="11"/>
                                      <w:bookmarkEnd w:id="12"/>
                                      <w:bookmarkEnd w:id="24"/>
                                      <w:bookmarkEnd w:id="25"/>
                                      <w:r>
                                        <w:br/>
                                      </w:r>
                                    </w:p>
                                    <w:sdt>
                                      <w:sdtPr>
                                        <w:rPr>
                                          <w:color w:val="auto"/>
                                        </w:rPr>
                                        <w:alias w:val="Abstract"/>
                                        <w:tag w:val=""/>
                                        <w:id w:val="694895940"/>
                                        <w:dataBinding w:prefixMappings="xmlns:ns0='http://schemas.microsoft.com/office/2006/coverPageProps' " w:xpath="/ns0:CoverPageProperties[1]/ns0:Abstract[1]" w:storeItemID="{55AF091B-3C7A-41E3-B477-F2FDAA23CFDA}"/>
                                        <w:text/>
                                      </w:sdtPr>
                                      <w:sdtContent>
                                        <w:p w14:paraId="6EFA4A44" w14:textId="77777777" w:rsidR="00C45DBC" w:rsidRPr="00AE0CD3" w:rsidRDefault="00C45DBC">
                                          <w:pPr>
                                            <w:rPr>
                                              <w:color w:val="5B9BD5" w:themeColor="accent1"/>
                                            </w:rPr>
                                          </w:pPr>
                                          <w:r>
                                            <w:rPr>
                                              <w:color w:val="auto"/>
                                            </w:rPr>
                                            <w:t xml:space="preserve"> </w:t>
                                          </w:r>
                                        </w:p>
                                      </w:sdtContent>
                                    </w:sdt>
                                    <w:p w14:paraId="130010A9"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538189727"/>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048BE3E9" w14:textId="77777777" w:rsidR="00C45DBC" w:rsidRPr="00AE0CD3" w:rsidRDefault="00C45DBC" w:rsidP="00AE0CD3">
                                      <w:pPr>
                                        <w:pStyle w:val="NoSpacing"/>
                                        <w:rPr>
                                          <w:color w:val="5B9BD5" w:themeColor="accent1"/>
                                        </w:rPr>
                                      </w:pPr>
                                    </w:p>
                                  </w:tc>
                                </w:tr>
                              </w:tbl>
                              <w:p w14:paraId="447FDDF0" w14:textId="77777777" w:rsidR="00C45DBC" w:rsidRDefault="00C45DBC"/>
                              <w:p w14:paraId="7872293C"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0E408FB3" w14:textId="77777777">
                                  <w:trPr>
                                    <w:jc w:val="center"/>
                                  </w:trPr>
                                  <w:tc>
                                    <w:tcPr>
                                      <w:tcW w:w="2568" w:type="pct"/>
                                      <w:vAlign w:val="center"/>
                                    </w:tcPr>
                                    <w:p w14:paraId="4EA4D5F6" w14:textId="77777777" w:rsidR="00C45DBC" w:rsidRDefault="00C45DBC" w:rsidP="00AE0CD3">
                                      <w:pPr>
                                        <w:pStyle w:val="Heading1"/>
                                      </w:pPr>
                                      <w:bookmarkStart w:id="26" w:name="_Toc38493967"/>
                                      <w:bookmarkStart w:id="27" w:name="_Toc38494141"/>
                                      <w:bookmarkStart w:id="28" w:name="_Toc38494181"/>
                                      <w:bookmarkStart w:id="29" w:name="_Toc38494513"/>
                                      <w:r>
                                        <w:t>SCS 3253_022</w:t>
                                      </w:r>
                                      <w:bookmarkEnd w:id="26"/>
                                      <w:bookmarkEnd w:id="27"/>
                                      <w:bookmarkEnd w:id="28"/>
                                      <w:bookmarkEnd w:id="29"/>
                                      <w:r>
                                        <w:br/>
                                      </w:r>
                                    </w:p>
                                    <w:sdt>
                                      <w:sdtPr>
                                        <w:rPr>
                                          <w:color w:val="auto"/>
                                        </w:rPr>
                                        <w:alias w:val="Abstract"/>
                                        <w:tag w:val=""/>
                                        <w:id w:val="-847333181"/>
                                        <w:dataBinding w:prefixMappings="xmlns:ns0='http://schemas.microsoft.com/office/2006/coverPageProps' " w:xpath="/ns0:CoverPageProperties[1]/ns0:Abstract[1]" w:storeItemID="{55AF091B-3C7A-41E3-B477-F2FDAA23CFDA}"/>
                                        <w:text/>
                                      </w:sdtPr>
                                      <w:sdtContent>
                                        <w:p w14:paraId="24B11F40" w14:textId="77777777" w:rsidR="00C45DBC" w:rsidRPr="00AE0CD3" w:rsidRDefault="00C45DBC">
                                          <w:pPr>
                                            <w:rPr>
                                              <w:color w:val="5B9BD5" w:themeColor="accent1"/>
                                            </w:rPr>
                                          </w:pPr>
                                          <w:r>
                                            <w:rPr>
                                              <w:color w:val="auto"/>
                                            </w:rPr>
                                            <w:t xml:space="preserve"> </w:t>
                                          </w:r>
                                        </w:p>
                                      </w:sdtContent>
                                    </w:sdt>
                                    <w:p w14:paraId="3A08AEC5"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016839213"/>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7A259135" w14:textId="77777777" w:rsidR="00C45DBC" w:rsidRPr="00AE0CD3" w:rsidRDefault="00C45DBC" w:rsidP="00AE0CD3">
                                      <w:pPr>
                                        <w:pStyle w:val="NoSpacing"/>
                                        <w:rPr>
                                          <w:color w:val="5B9BD5" w:themeColor="accent1"/>
                                        </w:rPr>
                                      </w:pPr>
                                    </w:p>
                                  </w:tc>
                                </w:tr>
                              </w:tbl>
                              <w:p w14:paraId="5DD579CD" w14:textId="77777777" w:rsidR="00C45DBC" w:rsidRDefault="00C45DBC"/>
                              <w:p w14:paraId="61AE9B04"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7EFC5BDE" w14:textId="77777777">
                                  <w:trPr>
                                    <w:jc w:val="center"/>
                                  </w:trPr>
                                  <w:tc>
                                    <w:tcPr>
                                      <w:tcW w:w="2568" w:type="pct"/>
                                      <w:vAlign w:val="center"/>
                                    </w:tcPr>
                                    <w:p w14:paraId="49B213AC" w14:textId="77777777" w:rsidR="00C45DBC" w:rsidRDefault="00C45DBC" w:rsidP="00AE0CD3">
                                      <w:pPr>
                                        <w:pStyle w:val="Heading1"/>
                                      </w:pPr>
                                      <w:bookmarkStart w:id="30" w:name="_Toc38493968"/>
                                      <w:bookmarkStart w:id="31" w:name="_Toc38494142"/>
                                      <w:bookmarkStart w:id="32" w:name="_Toc38494182"/>
                                      <w:bookmarkStart w:id="33" w:name="_Toc38494514"/>
                                      <w:r>
                                        <w:t>SCS 3253_022</w:t>
                                      </w:r>
                                      <w:bookmarkEnd w:id="9"/>
                                      <w:bookmarkEnd w:id="30"/>
                                      <w:bookmarkEnd w:id="31"/>
                                      <w:bookmarkEnd w:id="32"/>
                                      <w:bookmarkEnd w:id="33"/>
                                      <w:r>
                                        <w:br/>
                                      </w:r>
                                    </w:p>
                                    <w:sdt>
                                      <w:sdtPr>
                                        <w:rPr>
                                          <w:color w:val="auto"/>
                                        </w:rPr>
                                        <w:alias w:val="Abstract"/>
                                        <w:tag w:val=""/>
                                        <w:id w:val="-148060639"/>
                                        <w:dataBinding w:prefixMappings="xmlns:ns0='http://schemas.microsoft.com/office/2006/coverPageProps' " w:xpath="/ns0:CoverPageProperties[1]/ns0:Abstract[1]" w:storeItemID="{55AF091B-3C7A-41E3-B477-F2FDAA23CFDA}"/>
                                        <w:text/>
                                      </w:sdtPr>
                                      <w:sdtContent>
                                        <w:p w14:paraId="4FA988AC" w14:textId="77777777" w:rsidR="00C45DBC" w:rsidRPr="00AE0CD3" w:rsidRDefault="00C45DBC">
                                          <w:pPr>
                                            <w:rPr>
                                              <w:color w:val="5B9BD5" w:themeColor="accent1"/>
                                            </w:rPr>
                                          </w:pPr>
                                          <w:r>
                                            <w:rPr>
                                              <w:color w:val="auto"/>
                                            </w:rPr>
                                            <w:t xml:space="preserve"> </w:t>
                                          </w:r>
                                        </w:p>
                                      </w:sdtContent>
                                    </w:sdt>
                                    <w:p w14:paraId="35ED0A7F"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193800140"/>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61B88612" w14:textId="77777777" w:rsidR="00C45DBC" w:rsidRPr="00AE0CD3" w:rsidRDefault="00C45DBC" w:rsidP="00AE0CD3">
                                      <w:pPr>
                                        <w:pStyle w:val="NoSpacing"/>
                                        <w:rPr>
                                          <w:color w:val="5B9BD5" w:themeColor="accent1"/>
                                        </w:rPr>
                                      </w:pPr>
                                    </w:p>
                                  </w:tc>
                                </w:tr>
                              </w:tbl>
                              <w:p w14:paraId="325D531A" w14:textId="77777777" w:rsidR="00C45DBC" w:rsidRDefault="00C45DBC"/>
                              <w:p w14:paraId="4149E53C"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7DF4A802" w14:textId="77777777">
                                  <w:trPr>
                                    <w:jc w:val="center"/>
                                  </w:trPr>
                                  <w:tc>
                                    <w:tcPr>
                                      <w:tcW w:w="2568" w:type="pct"/>
                                      <w:vAlign w:val="center"/>
                                    </w:tcPr>
                                    <w:p w14:paraId="36E59E5B" w14:textId="77777777" w:rsidR="00C45DBC" w:rsidRDefault="00C45DBC" w:rsidP="00AE0CD3">
                                      <w:pPr>
                                        <w:pStyle w:val="Heading1"/>
                                      </w:pPr>
                                      <w:bookmarkStart w:id="34" w:name="_Toc38493914"/>
                                      <w:bookmarkStart w:id="35" w:name="_Toc38493969"/>
                                      <w:bookmarkStart w:id="36" w:name="_Toc38494143"/>
                                      <w:bookmarkStart w:id="37" w:name="_Toc38494183"/>
                                      <w:r>
                                        <w:t>SCS 3253_022</w:t>
                                      </w:r>
                                      <w:bookmarkEnd w:id="8"/>
                                      <w:bookmarkEnd w:id="34"/>
                                      <w:bookmarkEnd w:id="35"/>
                                      <w:bookmarkEnd w:id="36"/>
                                      <w:bookmarkEnd w:id="37"/>
                                      <w:r>
                                        <w:br/>
                                      </w:r>
                                    </w:p>
                                    <w:sdt>
                                      <w:sdtPr>
                                        <w:rPr>
                                          <w:color w:val="auto"/>
                                        </w:rPr>
                                        <w:alias w:val="Abstract"/>
                                        <w:tag w:val=""/>
                                        <w:id w:val="-169568431"/>
                                        <w:dataBinding w:prefixMappings="xmlns:ns0='http://schemas.microsoft.com/office/2006/coverPageProps' " w:xpath="/ns0:CoverPageProperties[1]/ns0:Abstract[1]" w:storeItemID="{55AF091B-3C7A-41E3-B477-F2FDAA23CFDA}"/>
                                        <w:text/>
                                      </w:sdtPr>
                                      <w:sdtContent>
                                        <w:p w14:paraId="21F8E6F2" w14:textId="77777777" w:rsidR="00C45DBC" w:rsidRPr="00AE0CD3" w:rsidRDefault="00C45DBC">
                                          <w:pPr>
                                            <w:rPr>
                                              <w:color w:val="5B9BD5" w:themeColor="accent1"/>
                                            </w:rPr>
                                          </w:pPr>
                                          <w:r>
                                            <w:rPr>
                                              <w:color w:val="auto"/>
                                            </w:rPr>
                                            <w:t xml:space="preserve"> </w:t>
                                          </w:r>
                                        </w:p>
                                      </w:sdtContent>
                                    </w:sdt>
                                    <w:p w14:paraId="7B4D08F4" w14:textId="7E9B06B9"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527063613"/>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555D78EB" w14:textId="7E2606D4" w:rsidR="00C45DBC" w:rsidRPr="00AE0CD3" w:rsidRDefault="00C45DBC" w:rsidP="00AE0CD3">
                                      <w:pPr>
                                        <w:pStyle w:val="NoSpacing"/>
                                        <w:rPr>
                                          <w:color w:val="5B9BD5" w:themeColor="accent1"/>
                                        </w:rPr>
                                      </w:pPr>
                                    </w:p>
                                  </w:tc>
                                </w:tr>
                              </w:tbl>
                              <w:p w14:paraId="2DDE505C" w14:textId="77777777" w:rsidR="00C45DBC" w:rsidRDefault="00C45D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EFD62A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6720"/>
                            <w:gridCol w:w="2689"/>
                            <w:gridCol w:w="9"/>
                          </w:tblGrid>
                          <w:tr w:rsidR="00C45DBC" w14:paraId="52991946" w14:textId="77777777" w:rsidTr="0067051F">
                            <w:trPr>
                              <w:jc w:val="center"/>
                            </w:trPr>
                            <w:tc>
                              <w:tcPr>
                                <w:tcW w:w="2920" w:type="pct"/>
                                <w:vAlign w:val="center"/>
                              </w:tcPr>
                              <w:p w14:paraId="6F1E2B17" w14:textId="77777777" w:rsidR="00C45DBC" w:rsidRDefault="00C45DBC">
                                <w:pPr>
                                  <w:jc w:val="right"/>
                                </w:pPr>
                                <w:r>
                                  <w:rPr>
                                    <w:noProof/>
                                    <w:lang w:eastAsia="en-US"/>
                                  </w:rPr>
                                  <w:drawing>
                                    <wp:inline distT="0" distB="0" distL="0" distR="0" wp14:anchorId="29668BAA" wp14:editId="7C2FFEE2">
                                      <wp:extent cx="3810000" cy="214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c.meredithcorp.io/v3/mm/image?url=https%3A%2F%2Fcdn-image.foodandwine.com%2Fsites%2Fdefault%2Ffiles%2F.%2Ffwx-best-red-wines-for-white-wine-drinkers.jpg&amp;w=400&amp;c=sc&amp;poi=face&amp;q=85"/>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3810000" cy="2143125"/>
                                              </a:xfrm>
                                              <a:prstGeom prst="rect">
                                                <a:avLst/>
                                              </a:prstGeom>
                                              <a:noFill/>
                                              <a:ln>
                                                <a:noFill/>
                                              </a:ln>
                                            </pic:spPr>
                                          </pic:pic>
                                        </a:graphicData>
                                      </a:graphic>
                                    </wp:inline>
                                  </w:drawing>
                                </w:r>
                              </w:p>
                              <w:sdt>
                                <w:sdtPr>
                                  <w:alias w:val="Title"/>
                                  <w:tag w:val=""/>
                                  <w:id w:val="603546135"/>
                                  <w:dataBinding w:prefixMappings="xmlns:ns0='http://purl.org/dc/elements/1.1/' xmlns:ns1='http://schemas.openxmlformats.org/package/2006/metadata/core-properties' " w:xpath="/ns1:coreProperties[1]/ns0:title[1]" w:storeItemID="{6C3C8BC8-F283-45AE-878A-BAB7291924A1}"/>
                                  <w:text/>
                                </w:sdtPr>
                                <w:sdtContent>
                                  <w:p w14:paraId="65703F46" w14:textId="30D35B99" w:rsidR="00C45DBC" w:rsidRDefault="00C45DBC" w:rsidP="00B622EA">
                                    <w:pPr>
                                      <w:pStyle w:val="Title"/>
                                    </w:pPr>
                                    <w:r>
                                      <w:t>Real or Not?</w:t>
                                    </w:r>
                                    <w:r w:rsidRPr="000A1C5D">
                                      <w:t xml:space="preserve"> </w:t>
                                    </w:r>
                                    <w:r>
                                      <w:t>NLp with disaster tweets</w:t>
                                    </w:r>
                                  </w:p>
                                </w:sdtContent>
                              </w:sdt>
                              <w:sdt>
                                <w:sdtPr>
                                  <w:rPr>
                                    <w:color w:val="000000" w:themeColor="text1"/>
                                    <w:sz w:val="24"/>
                                    <w:szCs w:val="24"/>
                                  </w:rPr>
                                  <w:alias w:val="Subtitle"/>
                                  <w:tag w:val=""/>
                                  <w:id w:val="1996689024"/>
                                  <w:showingPlcHdr/>
                                  <w:dataBinding w:prefixMappings="xmlns:ns0='http://purl.org/dc/elements/1.1/' xmlns:ns1='http://schemas.openxmlformats.org/package/2006/metadata/core-properties' " w:xpath="/ns1:coreProperties[1]/ns0:subject[1]" w:storeItemID="{6C3C8BC8-F283-45AE-878A-BAB7291924A1}"/>
                                  <w:text/>
                                </w:sdtPr>
                                <w:sdtContent>
                                  <w:p w14:paraId="1E385805" w14:textId="77777777" w:rsidR="00C45DBC" w:rsidRDefault="00C45DBC" w:rsidP="004C20B8">
                                    <w:pPr>
                                      <w:jc w:val="right"/>
                                      <w:rPr>
                                        <w:sz w:val="24"/>
                                        <w:szCs w:val="24"/>
                                      </w:rPr>
                                    </w:pPr>
                                    <w:r>
                                      <w:rPr>
                                        <w:color w:val="000000" w:themeColor="text1"/>
                                        <w:sz w:val="24"/>
                                        <w:szCs w:val="24"/>
                                      </w:rPr>
                                      <w:t xml:space="preserve">     </w:t>
                                    </w:r>
                                  </w:p>
                                </w:sdtContent>
                              </w:sdt>
                            </w:tc>
                            <w:tc>
                              <w:tcPr>
                                <w:tcW w:w="2080" w:type="pct"/>
                                <w:gridSpan w:val="2"/>
                                <w:vAlign w:val="center"/>
                              </w:tcPr>
                              <w:p w14:paraId="72956765" w14:textId="77777777" w:rsidR="00C45DBC" w:rsidRDefault="00C45DBC" w:rsidP="00AE0CD3">
                                <w:pPr>
                                  <w:pStyle w:val="Title"/>
                                </w:pPr>
                                <w:r>
                                  <w:t>term project report</w:t>
                                </w:r>
                              </w:p>
                              <w:p w14:paraId="68AC74A4" w14:textId="77777777" w:rsidR="00C45DBC" w:rsidRDefault="00C45DBC">
                                <w:pPr>
                                  <w:pStyle w:val="NoSpacing"/>
                                  <w:rPr>
                                    <w:caps/>
                                    <w:color w:val="5B9BD5" w:themeColor="accent1"/>
                                    <w:sz w:val="26"/>
                                    <w:szCs w:val="26"/>
                                  </w:rPr>
                                </w:pPr>
                                <w:r>
                                  <w:rPr>
                                    <w:caps/>
                                    <w:color w:val="5B9BD5" w:themeColor="accent1"/>
                                    <w:sz w:val="26"/>
                                    <w:szCs w:val="26"/>
                                  </w:rPr>
                                  <w:t xml:space="preserve"> </w:t>
                                </w:r>
                              </w:p>
                              <w:p w14:paraId="3B03A799" w14:textId="77777777" w:rsidR="00C45DBC" w:rsidRDefault="00C45DBC" w:rsidP="00AE0CD3">
                                <w:pPr>
                                  <w:pStyle w:val="Heading1"/>
                                </w:pPr>
                                <w:bookmarkStart w:id="38" w:name="_Toc38494501"/>
                                <w:bookmarkStart w:id="39" w:name="_Toc38494541"/>
                                <w:r>
                                  <w:t>SCS 3253_022</w:t>
                                </w:r>
                                <w:bookmarkEnd w:id="38"/>
                                <w:bookmarkEnd w:id="39"/>
                                <w:r>
                                  <w:br/>
                                </w:r>
                              </w:p>
                              <w:sdt>
                                <w:sdtPr>
                                  <w:rPr>
                                    <w:color w:val="auto"/>
                                  </w:rPr>
                                  <w:alias w:val="Abstract"/>
                                  <w:tag w:val=""/>
                                  <w:id w:val="-1735308740"/>
                                  <w:dataBinding w:prefixMappings="xmlns:ns0='http://schemas.microsoft.com/office/2006/coverPageProps' " w:xpath="/ns0:CoverPageProperties[1]/ns0:Abstract[1]" w:storeItemID="{55AF091B-3C7A-41E3-B477-F2FDAA23CFDA}"/>
                                  <w:text/>
                                </w:sdtPr>
                                <w:sdtContent>
                                  <w:p w14:paraId="16416144" w14:textId="77777777" w:rsidR="00C45DBC" w:rsidRPr="00AE0CD3" w:rsidRDefault="00C45DBC">
                                    <w:pPr>
                                      <w:rPr>
                                        <w:color w:val="5B9BD5" w:themeColor="accent1"/>
                                      </w:rPr>
                                    </w:pPr>
                                    <w:r>
                                      <w:rPr>
                                        <w:color w:val="auto"/>
                                      </w:rPr>
                                      <w:t xml:space="preserve"> </w:t>
                                    </w:r>
                                  </w:p>
                                </w:sdtContent>
                              </w:sdt>
                              <w:p w14:paraId="653D2885"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081955431"/>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764866B5" w14:textId="77777777" w:rsidR="00C45DBC" w:rsidRPr="00AE0CD3" w:rsidRDefault="00C45DBC" w:rsidP="00AE0CD3">
                                <w:pPr>
                                  <w:pStyle w:val="NoSpacing"/>
                                  <w:rPr>
                                    <w:color w:val="5B9BD5" w:themeColor="accent1"/>
                                  </w:rPr>
                                </w:pPr>
                              </w:p>
                            </w:tc>
                          </w:tr>
                          <w:tr w:rsidR="00C45DBC" w14:paraId="2EAA2F16" w14:textId="77777777" w:rsidTr="0067051F">
                            <w:trPr>
                              <w:gridAfter w:val="1"/>
                              <w:wAfter w:w="7" w:type="pct"/>
                              <w:jc w:val="center"/>
                            </w:trPr>
                            <w:tc>
                              <w:tcPr>
                                <w:tcW w:w="4993" w:type="pct"/>
                                <w:gridSpan w:val="2"/>
                                <w:vAlign w:val="center"/>
                              </w:tcPr>
                              <w:p w14:paraId="52B61756" w14:textId="77777777" w:rsidR="00C45DBC" w:rsidRPr="00AE0CD3" w:rsidRDefault="00C45DBC" w:rsidP="00AE0CD3">
                                <w:pPr>
                                  <w:pStyle w:val="NoSpacing"/>
                                  <w:rPr>
                                    <w:color w:val="5B9BD5" w:themeColor="accent1"/>
                                  </w:rPr>
                                </w:pPr>
                              </w:p>
                            </w:tc>
                          </w:tr>
                          <w:tr w:rsidR="00C45DBC" w14:paraId="732BD54D" w14:textId="77777777" w:rsidTr="0067051F">
                            <w:trPr>
                              <w:gridAfter w:val="1"/>
                              <w:wAfter w:w="7" w:type="pct"/>
                              <w:jc w:val="center"/>
                            </w:trPr>
                            <w:tc>
                              <w:tcPr>
                                <w:tcW w:w="4993" w:type="pct"/>
                                <w:gridSpan w:val="2"/>
                                <w:vAlign w:val="center"/>
                              </w:tcPr>
                              <w:p w14:paraId="6C234A42" w14:textId="51F0034F" w:rsidR="00C45DBC" w:rsidRDefault="00C45DBC" w:rsidP="00AE0CD3">
                                <w:pPr>
                                  <w:pStyle w:val="Heading1"/>
                                </w:pPr>
                                <w:bookmarkStart w:id="40" w:name="_Toc38494502"/>
                                <w:r>
                                  <w:t>S 3253_022</w:t>
                                </w:r>
                                <w:bookmarkEnd w:id="40"/>
                                <w:r>
                                  <w:br/>
                                </w:r>
                              </w:p>
                              <w:sdt>
                                <w:sdtPr>
                                  <w:rPr>
                                    <w:color w:val="auto"/>
                                  </w:rPr>
                                  <w:alias w:val="Abstract"/>
                                  <w:tag w:val=""/>
                                  <w:id w:val="1150791130"/>
                                  <w:dataBinding w:prefixMappings="xmlns:ns0='http://schemas.microsoft.com/office/2006/coverPageProps' " w:xpath="/ns0:CoverPageProperties[1]/ns0:Abstract[1]" w:storeItemID="{55AF091B-3C7A-41E3-B477-F2FDAA23CFDA}"/>
                                  <w:text/>
                                </w:sdtPr>
                                <w:sdtContent>
                                  <w:p w14:paraId="20E4B120" w14:textId="77777777" w:rsidR="00C45DBC" w:rsidRPr="00AE0CD3" w:rsidRDefault="00C45DBC">
                                    <w:pPr>
                                      <w:rPr>
                                        <w:color w:val="5B9BD5" w:themeColor="accent1"/>
                                      </w:rPr>
                                    </w:pPr>
                                    <w:r>
                                      <w:rPr>
                                        <w:color w:val="auto"/>
                                      </w:rPr>
                                      <w:t xml:space="preserve"> </w:t>
                                    </w:r>
                                  </w:p>
                                </w:sdtContent>
                              </w:sdt>
                              <w:p w14:paraId="006BE8E1"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626087568"/>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46D1A175" w14:textId="77777777" w:rsidR="00C45DBC" w:rsidRPr="00AE0CD3" w:rsidRDefault="00C45DBC" w:rsidP="00AE0CD3">
                                <w:pPr>
                                  <w:pStyle w:val="NoSpacing"/>
                                  <w:rPr>
                                    <w:color w:val="5B9BD5" w:themeColor="accent1"/>
                                  </w:rPr>
                                </w:pPr>
                              </w:p>
                            </w:tc>
                          </w:tr>
                        </w:tbl>
                        <w:p w14:paraId="73A2E16E" w14:textId="77777777" w:rsidR="00C45DBC" w:rsidRDefault="00C45DBC"/>
                        <w:p w14:paraId="4AAF3FE8"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2EAF15D6" w14:textId="77777777">
                            <w:trPr>
                              <w:jc w:val="center"/>
                            </w:trPr>
                            <w:tc>
                              <w:tcPr>
                                <w:tcW w:w="2568" w:type="pct"/>
                                <w:vAlign w:val="center"/>
                              </w:tcPr>
                              <w:p w14:paraId="4033865E" w14:textId="77777777" w:rsidR="00C45DBC" w:rsidRDefault="00C45DBC" w:rsidP="00AE0CD3">
                                <w:pPr>
                                  <w:pStyle w:val="Heading1"/>
                                </w:pPr>
                                <w:bookmarkStart w:id="41" w:name="_Toc38494503"/>
                                <w:r>
                                  <w:t>SCS 3253_022</w:t>
                                </w:r>
                                <w:bookmarkEnd w:id="41"/>
                                <w:r>
                                  <w:br/>
                                </w:r>
                              </w:p>
                              <w:sdt>
                                <w:sdtPr>
                                  <w:rPr>
                                    <w:color w:val="auto"/>
                                  </w:rPr>
                                  <w:alias w:val="Abstract"/>
                                  <w:tag w:val=""/>
                                  <w:id w:val="-1559394004"/>
                                  <w:dataBinding w:prefixMappings="xmlns:ns0='http://schemas.microsoft.com/office/2006/coverPageProps' " w:xpath="/ns0:CoverPageProperties[1]/ns0:Abstract[1]" w:storeItemID="{55AF091B-3C7A-41E3-B477-F2FDAA23CFDA}"/>
                                  <w:text/>
                                </w:sdtPr>
                                <w:sdtContent>
                                  <w:p w14:paraId="13B68AE2" w14:textId="77777777" w:rsidR="00C45DBC" w:rsidRPr="00AE0CD3" w:rsidRDefault="00C45DBC">
                                    <w:pPr>
                                      <w:rPr>
                                        <w:color w:val="5B9BD5" w:themeColor="accent1"/>
                                      </w:rPr>
                                    </w:pPr>
                                    <w:r>
                                      <w:rPr>
                                        <w:color w:val="auto"/>
                                      </w:rPr>
                                      <w:t xml:space="preserve"> </w:t>
                                    </w:r>
                                  </w:p>
                                </w:sdtContent>
                              </w:sdt>
                              <w:p w14:paraId="5CFAC58F"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266605752"/>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1B79E767" w14:textId="77777777" w:rsidR="00C45DBC" w:rsidRPr="00AE0CD3" w:rsidRDefault="00C45DBC" w:rsidP="00AE0CD3">
                                <w:pPr>
                                  <w:pStyle w:val="NoSpacing"/>
                                  <w:rPr>
                                    <w:color w:val="5B9BD5" w:themeColor="accent1"/>
                                  </w:rPr>
                                </w:pPr>
                              </w:p>
                            </w:tc>
                          </w:tr>
                        </w:tbl>
                        <w:p w14:paraId="0DE58E28" w14:textId="77777777" w:rsidR="00C45DBC" w:rsidRDefault="00C45DBC"/>
                        <w:p w14:paraId="3A8B5F16"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6793960A" w14:textId="77777777">
                            <w:trPr>
                              <w:jc w:val="center"/>
                            </w:trPr>
                            <w:tc>
                              <w:tcPr>
                                <w:tcW w:w="2568" w:type="pct"/>
                                <w:vAlign w:val="center"/>
                              </w:tcPr>
                              <w:p w14:paraId="0FCB9E92" w14:textId="77777777" w:rsidR="00C45DBC" w:rsidRDefault="00C45DBC" w:rsidP="00AE0CD3">
                                <w:pPr>
                                  <w:pStyle w:val="Heading1"/>
                                </w:pPr>
                                <w:bookmarkStart w:id="42" w:name="_Toc38494504"/>
                                <w:r>
                                  <w:t>SCS 3253_022</w:t>
                                </w:r>
                                <w:bookmarkEnd w:id="42"/>
                                <w:r>
                                  <w:br/>
                                </w:r>
                              </w:p>
                              <w:sdt>
                                <w:sdtPr>
                                  <w:rPr>
                                    <w:color w:val="auto"/>
                                  </w:rPr>
                                  <w:alias w:val="Abstract"/>
                                  <w:tag w:val=""/>
                                  <w:id w:val="322163357"/>
                                  <w:dataBinding w:prefixMappings="xmlns:ns0='http://schemas.microsoft.com/office/2006/coverPageProps' " w:xpath="/ns0:CoverPageProperties[1]/ns0:Abstract[1]" w:storeItemID="{55AF091B-3C7A-41E3-B477-F2FDAA23CFDA}"/>
                                  <w:text/>
                                </w:sdtPr>
                                <w:sdtContent>
                                  <w:p w14:paraId="118EF6C6" w14:textId="77777777" w:rsidR="00C45DBC" w:rsidRPr="00AE0CD3" w:rsidRDefault="00C45DBC">
                                    <w:pPr>
                                      <w:rPr>
                                        <w:color w:val="5B9BD5" w:themeColor="accent1"/>
                                      </w:rPr>
                                    </w:pPr>
                                    <w:r>
                                      <w:rPr>
                                        <w:color w:val="auto"/>
                                      </w:rPr>
                                      <w:t xml:space="preserve"> </w:t>
                                    </w:r>
                                  </w:p>
                                </w:sdtContent>
                              </w:sdt>
                              <w:p w14:paraId="349DB218"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114560854"/>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20C603FC" w14:textId="77777777" w:rsidR="00C45DBC" w:rsidRPr="00AE0CD3" w:rsidRDefault="00C45DBC" w:rsidP="00AE0CD3">
                                <w:pPr>
                                  <w:pStyle w:val="NoSpacing"/>
                                  <w:rPr>
                                    <w:color w:val="5B9BD5" w:themeColor="accent1"/>
                                  </w:rPr>
                                </w:pPr>
                              </w:p>
                            </w:tc>
                          </w:tr>
                        </w:tbl>
                        <w:p w14:paraId="23EFE004" w14:textId="77777777" w:rsidR="00C45DBC" w:rsidRDefault="00C45DBC"/>
                        <w:p w14:paraId="4471BFE3"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3A6BF4AC" w14:textId="77777777">
                            <w:trPr>
                              <w:jc w:val="center"/>
                            </w:trPr>
                            <w:tc>
                              <w:tcPr>
                                <w:tcW w:w="2568" w:type="pct"/>
                                <w:vAlign w:val="center"/>
                              </w:tcPr>
                              <w:p w14:paraId="5ADB3769" w14:textId="77777777" w:rsidR="00C45DBC" w:rsidRDefault="00C45DBC" w:rsidP="00AE0CD3">
                                <w:pPr>
                                  <w:pStyle w:val="Heading1"/>
                                </w:pPr>
                                <w:bookmarkStart w:id="43" w:name="_Toc38494505"/>
                                <w:r>
                                  <w:t>SCS 3253_022</w:t>
                                </w:r>
                                <w:bookmarkEnd w:id="43"/>
                                <w:r>
                                  <w:br/>
                                </w:r>
                              </w:p>
                              <w:sdt>
                                <w:sdtPr>
                                  <w:rPr>
                                    <w:color w:val="auto"/>
                                  </w:rPr>
                                  <w:alias w:val="Abstract"/>
                                  <w:tag w:val=""/>
                                  <w:id w:val="865950242"/>
                                  <w:dataBinding w:prefixMappings="xmlns:ns0='http://schemas.microsoft.com/office/2006/coverPageProps' " w:xpath="/ns0:CoverPageProperties[1]/ns0:Abstract[1]" w:storeItemID="{55AF091B-3C7A-41E3-B477-F2FDAA23CFDA}"/>
                                  <w:text/>
                                </w:sdtPr>
                                <w:sdtContent>
                                  <w:p w14:paraId="26E9B015" w14:textId="77777777" w:rsidR="00C45DBC" w:rsidRPr="00AE0CD3" w:rsidRDefault="00C45DBC">
                                    <w:pPr>
                                      <w:rPr>
                                        <w:color w:val="5B9BD5" w:themeColor="accent1"/>
                                      </w:rPr>
                                    </w:pPr>
                                    <w:r>
                                      <w:rPr>
                                        <w:color w:val="auto"/>
                                      </w:rPr>
                                      <w:t xml:space="preserve"> </w:t>
                                    </w:r>
                                  </w:p>
                                </w:sdtContent>
                              </w:sdt>
                              <w:p w14:paraId="6E14CF8C"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755183096"/>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2F6B175C" w14:textId="77777777" w:rsidR="00C45DBC" w:rsidRPr="00AE0CD3" w:rsidRDefault="00C45DBC" w:rsidP="00AE0CD3">
                                <w:pPr>
                                  <w:pStyle w:val="NoSpacing"/>
                                  <w:rPr>
                                    <w:color w:val="5B9BD5" w:themeColor="accent1"/>
                                  </w:rPr>
                                </w:pPr>
                              </w:p>
                            </w:tc>
                          </w:tr>
                        </w:tbl>
                        <w:p w14:paraId="5A963290" w14:textId="77777777" w:rsidR="00C45DBC" w:rsidRDefault="00C45DBC"/>
                        <w:p w14:paraId="4F1EB479"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4CEC3FBF" w14:textId="77777777">
                            <w:trPr>
                              <w:jc w:val="center"/>
                            </w:trPr>
                            <w:tc>
                              <w:tcPr>
                                <w:tcW w:w="2568" w:type="pct"/>
                                <w:vAlign w:val="center"/>
                              </w:tcPr>
                              <w:p w14:paraId="67FE70F4" w14:textId="77777777" w:rsidR="00C45DBC" w:rsidRDefault="00C45DBC" w:rsidP="00AE0CD3">
                                <w:pPr>
                                  <w:pStyle w:val="Heading1"/>
                                </w:pPr>
                                <w:bookmarkStart w:id="44" w:name="_Toc38494506"/>
                                <w:r>
                                  <w:t>SCS 3253_022</w:t>
                                </w:r>
                                <w:bookmarkEnd w:id="44"/>
                                <w:r>
                                  <w:br/>
                                </w:r>
                              </w:p>
                              <w:sdt>
                                <w:sdtPr>
                                  <w:rPr>
                                    <w:color w:val="auto"/>
                                  </w:rPr>
                                  <w:alias w:val="Abstract"/>
                                  <w:tag w:val=""/>
                                  <w:id w:val="-494492784"/>
                                  <w:dataBinding w:prefixMappings="xmlns:ns0='http://schemas.microsoft.com/office/2006/coverPageProps' " w:xpath="/ns0:CoverPageProperties[1]/ns0:Abstract[1]" w:storeItemID="{55AF091B-3C7A-41E3-B477-F2FDAA23CFDA}"/>
                                  <w:text/>
                                </w:sdtPr>
                                <w:sdtContent>
                                  <w:p w14:paraId="2740292B" w14:textId="77777777" w:rsidR="00C45DBC" w:rsidRPr="00AE0CD3" w:rsidRDefault="00C45DBC">
                                    <w:pPr>
                                      <w:rPr>
                                        <w:color w:val="5B9BD5" w:themeColor="accent1"/>
                                      </w:rPr>
                                    </w:pPr>
                                    <w:r>
                                      <w:rPr>
                                        <w:color w:val="auto"/>
                                      </w:rPr>
                                      <w:t xml:space="preserve"> </w:t>
                                    </w:r>
                                  </w:p>
                                </w:sdtContent>
                              </w:sdt>
                              <w:p w14:paraId="63781901"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744924462"/>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11643905" w14:textId="77777777" w:rsidR="00C45DBC" w:rsidRPr="00AE0CD3" w:rsidRDefault="00C45DBC" w:rsidP="00AE0CD3">
                                <w:pPr>
                                  <w:pStyle w:val="NoSpacing"/>
                                  <w:rPr>
                                    <w:color w:val="5B9BD5" w:themeColor="accent1"/>
                                  </w:rPr>
                                </w:pPr>
                              </w:p>
                            </w:tc>
                          </w:tr>
                        </w:tbl>
                        <w:p w14:paraId="1E564E71" w14:textId="77777777" w:rsidR="00C45DBC" w:rsidRDefault="00C45DBC"/>
                        <w:p w14:paraId="700C0689"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7BB55DC4" w14:textId="77777777">
                            <w:trPr>
                              <w:jc w:val="center"/>
                            </w:trPr>
                            <w:tc>
                              <w:tcPr>
                                <w:tcW w:w="2568" w:type="pct"/>
                                <w:vAlign w:val="center"/>
                              </w:tcPr>
                              <w:p w14:paraId="1863AC89" w14:textId="77777777" w:rsidR="00C45DBC" w:rsidRDefault="00C45DBC" w:rsidP="00AE0CD3">
                                <w:pPr>
                                  <w:pStyle w:val="Heading1"/>
                                </w:pPr>
                                <w:bookmarkStart w:id="45" w:name="_Toc38494507"/>
                                <w:r>
                                  <w:t>SCS 3253_022</w:t>
                                </w:r>
                                <w:bookmarkEnd w:id="45"/>
                                <w:r>
                                  <w:br/>
                                </w:r>
                              </w:p>
                              <w:sdt>
                                <w:sdtPr>
                                  <w:rPr>
                                    <w:color w:val="auto"/>
                                  </w:rPr>
                                  <w:alias w:val="Abstract"/>
                                  <w:tag w:val=""/>
                                  <w:id w:val="1152259741"/>
                                  <w:dataBinding w:prefixMappings="xmlns:ns0='http://schemas.microsoft.com/office/2006/coverPageProps' " w:xpath="/ns0:CoverPageProperties[1]/ns0:Abstract[1]" w:storeItemID="{55AF091B-3C7A-41E3-B477-F2FDAA23CFDA}"/>
                                  <w:text/>
                                </w:sdtPr>
                                <w:sdtContent>
                                  <w:p w14:paraId="42DEB380" w14:textId="77777777" w:rsidR="00C45DBC" w:rsidRPr="00AE0CD3" w:rsidRDefault="00C45DBC">
                                    <w:pPr>
                                      <w:rPr>
                                        <w:color w:val="5B9BD5" w:themeColor="accent1"/>
                                      </w:rPr>
                                    </w:pPr>
                                    <w:r>
                                      <w:rPr>
                                        <w:color w:val="auto"/>
                                      </w:rPr>
                                      <w:t xml:space="preserve"> </w:t>
                                    </w:r>
                                  </w:p>
                                </w:sdtContent>
                              </w:sdt>
                              <w:p w14:paraId="74990406"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802994101"/>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2D3C41CF" w14:textId="77777777" w:rsidR="00C45DBC" w:rsidRPr="00AE0CD3" w:rsidRDefault="00C45DBC" w:rsidP="00AE0CD3">
                                <w:pPr>
                                  <w:pStyle w:val="NoSpacing"/>
                                  <w:rPr>
                                    <w:color w:val="5B9BD5" w:themeColor="accent1"/>
                                  </w:rPr>
                                </w:pPr>
                              </w:p>
                            </w:tc>
                          </w:tr>
                        </w:tbl>
                        <w:p w14:paraId="77DB118D" w14:textId="77777777" w:rsidR="00C45DBC" w:rsidRDefault="00C45DBC"/>
                        <w:p w14:paraId="2A3D370D"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853"/>
                            <w:gridCol w:w="2698"/>
                          </w:tblGrid>
                          <w:tr w:rsidR="00C45DBC" w14:paraId="7DB63919" w14:textId="77777777">
                            <w:trPr>
                              <w:jc w:val="center"/>
                            </w:trPr>
                            <w:tc>
                              <w:tcPr>
                                <w:tcW w:w="2568" w:type="pct"/>
                                <w:vAlign w:val="center"/>
                              </w:tcPr>
                              <w:sdt>
                                <w:sdtPr>
                                  <w:alias w:val="Title"/>
                                  <w:tag w:val=""/>
                                  <w:id w:val="523142591"/>
                                  <w:dataBinding w:prefixMappings="xmlns:ns0='http://purl.org/dc/elements/1.1/' xmlns:ns1='http://schemas.openxmlformats.org/package/2006/metadata/core-properties' " w:xpath="/ns1:coreProperties[1]/ns0:title[1]" w:storeItemID="{6C3C8BC8-F283-45AE-878A-BAB7291924A1}"/>
                                  <w:text/>
                                </w:sdtPr>
                                <w:sdtContent>
                                  <w:p w14:paraId="7367F528" w14:textId="77777777" w:rsidR="00C45DBC" w:rsidRDefault="00C45DBC" w:rsidP="00B622EA">
                                    <w:pPr>
                                      <w:pStyle w:val="Title"/>
                                    </w:pPr>
                                    <w:r>
                                      <w:t>Real or Not?</w:t>
                                    </w:r>
                                    <w:r w:rsidRPr="000A1C5D">
                                      <w:t xml:space="preserve"> </w:t>
                                    </w:r>
                                    <w:r>
                                      <w:t>NLp with disaster tweets</w:t>
                                    </w:r>
                                  </w:p>
                                </w:sdtContent>
                              </w:sdt>
                              <w:sdt>
                                <w:sdtPr>
                                  <w:rPr>
                                    <w:color w:val="000000" w:themeColor="text1"/>
                                    <w:sz w:val="24"/>
                                    <w:szCs w:val="24"/>
                                  </w:rPr>
                                  <w:alias w:val="Subtitle"/>
                                  <w:tag w:val=""/>
                                  <w:id w:val="1372110680"/>
                                  <w:showingPlcHdr/>
                                  <w:dataBinding w:prefixMappings="xmlns:ns0='http://purl.org/dc/elements/1.1/' xmlns:ns1='http://schemas.openxmlformats.org/package/2006/metadata/core-properties' " w:xpath="/ns1:coreProperties[1]/ns0:subject[1]" w:storeItemID="{6C3C8BC8-F283-45AE-878A-BAB7291924A1}"/>
                                  <w:text/>
                                </w:sdtPr>
                                <w:sdtContent>
                                  <w:p w14:paraId="7634FDA2" w14:textId="3262EC00" w:rsidR="00C45DBC" w:rsidRDefault="00C45DBC" w:rsidP="004C20B8">
                                    <w:pPr>
                                      <w:jc w:val="right"/>
                                      <w:rPr>
                                        <w:sz w:val="24"/>
                                        <w:szCs w:val="24"/>
                                      </w:rPr>
                                    </w:pPr>
                                    <w:r>
                                      <w:rPr>
                                        <w:color w:val="000000" w:themeColor="text1"/>
                                        <w:sz w:val="24"/>
                                        <w:szCs w:val="24"/>
                                      </w:rPr>
                                      <w:t xml:space="preserve">     </w:t>
                                    </w:r>
                                  </w:p>
                                </w:sdtContent>
                              </w:sdt>
                            </w:tc>
                            <w:tc>
                              <w:tcPr>
                                <w:tcW w:w="2432" w:type="pct"/>
                                <w:vAlign w:val="center"/>
                              </w:tcPr>
                              <w:p w14:paraId="69F324AA" w14:textId="77777777" w:rsidR="00C45DBC" w:rsidRDefault="00C45DBC" w:rsidP="00AE0CD3">
                                <w:pPr>
                                  <w:pStyle w:val="Title"/>
                                </w:pPr>
                                <w:r>
                                  <w:t>term project report</w:t>
                                </w:r>
                              </w:p>
                              <w:p w14:paraId="2FD26E7E" w14:textId="77777777" w:rsidR="00C45DBC" w:rsidRDefault="00C45DBC">
                                <w:pPr>
                                  <w:pStyle w:val="NoSpacing"/>
                                  <w:rPr>
                                    <w:caps/>
                                    <w:color w:val="5B9BD5" w:themeColor="accent1"/>
                                    <w:sz w:val="26"/>
                                    <w:szCs w:val="26"/>
                                  </w:rPr>
                                </w:pPr>
                                <w:r>
                                  <w:rPr>
                                    <w:caps/>
                                    <w:color w:val="5B9BD5" w:themeColor="accent1"/>
                                    <w:sz w:val="26"/>
                                    <w:szCs w:val="26"/>
                                  </w:rPr>
                                  <w:t xml:space="preserve"> </w:t>
                                </w:r>
                              </w:p>
                              <w:p w14:paraId="050E6695" w14:textId="4C4EF2FA" w:rsidR="00C45DBC" w:rsidRDefault="00C45DBC" w:rsidP="00AE0CD3">
                                <w:pPr>
                                  <w:pStyle w:val="Heading1"/>
                                </w:pPr>
                                <w:bookmarkStart w:id="46" w:name="_Toc38493877"/>
                                <w:bookmarkStart w:id="47" w:name="_Toc38493913"/>
                                <w:bookmarkStart w:id="48" w:name="_Toc38493966"/>
                                <w:bookmarkStart w:id="49" w:name="_Toc38494051"/>
                                <w:bookmarkStart w:id="50" w:name="_Toc38494140"/>
                                <w:bookmarkStart w:id="51" w:name="_Toc38494176"/>
                                <w:bookmarkStart w:id="52" w:name="_Toc38494508"/>
                                <w:r>
                                  <w:t>SCS 3253_022</w:t>
                                </w:r>
                                <w:bookmarkEnd w:id="51"/>
                                <w:bookmarkEnd w:id="52"/>
                                <w:r>
                                  <w:br/>
                                </w:r>
                              </w:p>
                              <w:sdt>
                                <w:sdtPr>
                                  <w:rPr>
                                    <w:color w:val="auto"/>
                                  </w:rPr>
                                  <w:alias w:val="Abstract"/>
                                  <w:tag w:val=""/>
                                  <w:id w:val="-1868523624"/>
                                  <w:dataBinding w:prefixMappings="xmlns:ns0='http://schemas.microsoft.com/office/2006/coverPageProps' " w:xpath="/ns0:CoverPageProperties[1]/ns0:Abstract[1]" w:storeItemID="{55AF091B-3C7A-41E3-B477-F2FDAA23CFDA}"/>
                                  <w:text/>
                                </w:sdtPr>
                                <w:sdtContent>
                                  <w:p w14:paraId="1482075F" w14:textId="77777777" w:rsidR="00C45DBC" w:rsidRPr="00AE0CD3" w:rsidRDefault="00C45DBC">
                                    <w:pPr>
                                      <w:rPr>
                                        <w:color w:val="5B9BD5" w:themeColor="accent1"/>
                                      </w:rPr>
                                    </w:pPr>
                                    <w:r>
                                      <w:rPr>
                                        <w:color w:val="auto"/>
                                      </w:rPr>
                                      <w:t xml:space="preserve"> </w:t>
                                    </w:r>
                                  </w:p>
                                </w:sdtContent>
                              </w:sdt>
                              <w:p w14:paraId="5B61858D"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8300908"/>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474D5B59" w14:textId="77777777" w:rsidR="00C45DBC" w:rsidRPr="00AE0CD3" w:rsidRDefault="00C45DBC" w:rsidP="00AE0CD3">
                                <w:pPr>
                                  <w:pStyle w:val="NoSpacing"/>
                                  <w:rPr>
                                    <w:color w:val="5B9BD5" w:themeColor="accent1"/>
                                  </w:rPr>
                                </w:pPr>
                              </w:p>
                            </w:tc>
                          </w:tr>
                        </w:tbl>
                        <w:p w14:paraId="52B97721" w14:textId="77777777" w:rsidR="00C45DBC" w:rsidRDefault="00C45DBC"/>
                        <w:p w14:paraId="301C215A"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11D27C27" w14:textId="77777777">
                            <w:trPr>
                              <w:jc w:val="center"/>
                            </w:trPr>
                            <w:tc>
                              <w:tcPr>
                                <w:tcW w:w="2568" w:type="pct"/>
                                <w:vAlign w:val="center"/>
                              </w:tcPr>
                              <w:p w14:paraId="423856E8" w14:textId="77777777" w:rsidR="00C45DBC" w:rsidRDefault="00C45DBC" w:rsidP="00AE0CD3">
                                <w:pPr>
                                  <w:pStyle w:val="Heading1"/>
                                </w:pPr>
                                <w:bookmarkStart w:id="53" w:name="_Toc38494052"/>
                                <w:bookmarkStart w:id="54" w:name="_Toc38494177"/>
                                <w:bookmarkStart w:id="55" w:name="_Toc38494509"/>
                                <w:r>
                                  <w:t>SCS 3253_022</w:t>
                                </w:r>
                                <w:bookmarkEnd w:id="53"/>
                                <w:bookmarkEnd w:id="54"/>
                                <w:bookmarkEnd w:id="55"/>
                                <w:r>
                                  <w:br/>
                                </w:r>
                              </w:p>
                              <w:sdt>
                                <w:sdtPr>
                                  <w:rPr>
                                    <w:color w:val="auto"/>
                                  </w:rPr>
                                  <w:alias w:val="Abstract"/>
                                  <w:tag w:val=""/>
                                  <w:id w:val="-1135566778"/>
                                  <w:dataBinding w:prefixMappings="xmlns:ns0='http://schemas.microsoft.com/office/2006/coverPageProps' " w:xpath="/ns0:CoverPageProperties[1]/ns0:Abstract[1]" w:storeItemID="{55AF091B-3C7A-41E3-B477-F2FDAA23CFDA}"/>
                                  <w:text/>
                                </w:sdtPr>
                                <w:sdtContent>
                                  <w:p w14:paraId="066ADAA0" w14:textId="77777777" w:rsidR="00C45DBC" w:rsidRPr="00AE0CD3" w:rsidRDefault="00C45DBC">
                                    <w:pPr>
                                      <w:rPr>
                                        <w:color w:val="5B9BD5" w:themeColor="accent1"/>
                                      </w:rPr>
                                    </w:pPr>
                                    <w:r>
                                      <w:rPr>
                                        <w:color w:val="auto"/>
                                      </w:rPr>
                                      <w:t xml:space="preserve"> </w:t>
                                    </w:r>
                                  </w:p>
                                </w:sdtContent>
                              </w:sdt>
                              <w:p w14:paraId="4C51E585"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64848136"/>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7CDEFE66" w14:textId="77777777" w:rsidR="00C45DBC" w:rsidRPr="00AE0CD3" w:rsidRDefault="00C45DBC" w:rsidP="00AE0CD3">
                                <w:pPr>
                                  <w:pStyle w:val="NoSpacing"/>
                                  <w:rPr>
                                    <w:color w:val="5B9BD5" w:themeColor="accent1"/>
                                  </w:rPr>
                                </w:pPr>
                              </w:p>
                            </w:tc>
                          </w:tr>
                        </w:tbl>
                        <w:p w14:paraId="52F1A9A0" w14:textId="77777777" w:rsidR="00C45DBC" w:rsidRDefault="00C45DBC"/>
                        <w:p w14:paraId="1C054794"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38CE0C6E" w14:textId="77777777">
                            <w:trPr>
                              <w:jc w:val="center"/>
                            </w:trPr>
                            <w:tc>
                              <w:tcPr>
                                <w:tcW w:w="2568" w:type="pct"/>
                                <w:vAlign w:val="center"/>
                              </w:tcPr>
                              <w:p w14:paraId="1197B430" w14:textId="77777777" w:rsidR="00C45DBC" w:rsidRDefault="00C45DBC" w:rsidP="00AE0CD3">
                                <w:pPr>
                                  <w:pStyle w:val="Heading1"/>
                                </w:pPr>
                                <w:bookmarkStart w:id="56" w:name="_Toc38494053"/>
                                <w:bookmarkStart w:id="57" w:name="_Toc38494178"/>
                                <w:bookmarkStart w:id="58" w:name="_Toc38494510"/>
                                <w:r>
                                  <w:t>SCS 3253_022</w:t>
                                </w:r>
                                <w:bookmarkEnd w:id="56"/>
                                <w:bookmarkEnd w:id="57"/>
                                <w:bookmarkEnd w:id="58"/>
                                <w:r>
                                  <w:br/>
                                </w:r>
                              </w:p>
                              <w:sdt>
                                <w:sdtPr>
                                  <w:rPr>
                                    <w:color w:val="auto"/>
                                  </w:rPr>
                                  <w:alias w:val="Abstract"/>
                                  <w:tag w:val=""/>
                                  <w:id w:val="-361976147"/>
                                  <w:dataBinding w:prefixMappings="xmlns:ns0='http://schemas.microsoft.com/office/2006/coverPageProps' " w:xpath="/ns0:CoverPageProperties[1]/ns0:Abstract[1]" w:storeItemID="{55AF091B-3C7A-41E3-B477-F2FDAA23CFDA}"/>
                                  <w:text/>
                                </w:sdtPr>
                                <w:sdtContent>
                                  <w:p w14:paraId="03E84A7E" w14:textId="77777777" w:rsidR="00C45DBC" w:rsidRPr="00AE0CD3" w:rsidRDefault="00C45DBC">
                                    <w:pPr>
                                      <w:rPr>
                                        <w:color w:val="5B9BD5" w:themeColor="accent1"/>
                                      </w:rPr>
                                    </w:pPr>
                                    <w:r>
                                      <w:rPr>
                                        <w:color w:val="auto"/>
                                      </w:rPr>
                                      <w:t xml:space="preserve"> </w:t>
                                    </w:r>
                                  </w:p>
                                </w:sdtContent>
                              </w:sdt>
                              <w:p w14:paraId="017E67F8"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078393657"/>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69673E4D" w14:textId="77777777" w:rsidR="00C45DBC" w:rsidRPr="00AE0CD3" w:rsidRDefault="00C45DBC" w:rsidP="00AE0CD3">
                                <w:pPr>
                                  <w:pStyle w:val="NoSpacing"/>
                                  <w:rPr>
                                    <w:color w:val="5B9BD5" w:themeColor="accent1"/>
                                  </w:rPr>
                                </w:pPr>
                              </w:p>
                            </w:tc>
                          </w:tr>
                        </w:tbl>
                        <w:p w14:paraId="53BFB1F3" w14:textId="77777777" w:rsidR="00C45DBC" w:rsidRDefault="00C45DBC"/>
                        <w:p w14:paraId="7C1A96E2"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4EF8C5C7" w14:textId="77777777">
                            <w:trPr>
                              <w:jc w:val="center"/>
                            </w:trPr>
                            <w:tc>
                              <w:tcPr>
                                <w:tcW w:w="2568" w:type="pct"/>
                                <w:vAlign w:val="center"/>
                              </w:tcPr>
                              <w:p w14:paraId="231B539D" w14:textId="77777777" w:rsidR="00C45DBC" w:rsidRDefault="00C45DBC" w:rsidP="00AE0CD3">
                                <w:pPr>
                                  <w:pStyle w:val="Heading1"/>
                                </w:pPr>
                                <w:bookmarkStart w:id="59" w:name="_Toc38494054"/>
                                <w:bookmarkStart w:id="60" w:name="_Toc38494179"/>
                                <w:bookmarkStart w:id="61" w:name="_Toc38494511"/>
                                <w:r>
                                  <w:t>SCS 3253_022</w:t>
                                </w:r>
                                <w:bookmarkEnd w:id="59"/>
                                <w:bookmarkEnd w:id="60"/>
                                <w:bookmarkEnd w:id="61"/>
                                <w:r>
                                  <w:br/>
                                </w:r>
                              </w:p>
                              <w:sdt>
                                <w:sdtPr>
                                  <w:rPr>
                                    <w:color w:val="auto"/>
                                  </w:rPr>
                                  <w:alias w:val="Abstract"/>
                                  <w:tag w:val=""/>
                                  <w:id w:val="-1919390260"/>
                                  <w:dataBinding w:prefixMappings="xmlns:ns0='http://schemas.microsoft.com/office/2006/coverPageProps' " w:xpath="/ns0:CoverPageProperties[1]/ns0:Abstract[1]" w:storeItemID="{55AF091B-3C7A-41E3-B477-F2FDAA23CFDA}"/>
                                  <w:text/>
                                </w:sdtPr>
                                <w:sdtContent>
                                  <w:p w14:paraId="6A637D15" w14:textId="77777777" w:rsidR="00C45DBC" w:rsidRPr="00AE0CD3" w:rsidRDefault="00C45DBC">
                                    <w:pPr>
                                      <w:rPr>
                                        <w:color w:val="5B9BD5" w:themeColor="accent1"/>
                                      </w:rPr>
                                    </w:pPr>
                                    <w:r>
                                      <w:rPr>
                                        <w:color w:val="auto"/>
                                      </w:rPr>
                                      <w:t xml:space="preserve"> </w:t>
                                    </w:r>
                                  </w:p>
                                </w:sdtContent>
                              </w:sdt>
                              <w:p w14:paraId="05C280AC"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103181488"/>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11CF0B7F" w14:textId="77777777" w:rsidR="00C45DBC" w:rsidRPr="00AE0CD3" w:rsidRDefault="00C45DBC" w:rsidP="00AE0CD3">
                                <w:pPr>
                                  <w:pStyle w:val="NoSpacing"/>
                                  <w:rPr>
                                    <w:color w:val="5B9BD5" w:themeColor="accent1"/>
                                  </w:rPr>
                                </w:pPr>
                              </w:p>
                            </w:tc>
                          </w:tr>
                        </w:tbl>
                        <w:p w14:paraId="38C83770" w14:textId="77777777" w:rsidR="00C45DBC" w:rsidRDefault="00C45DBC"/>
                        <w:p w14:paraId="74039CD9"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05B3242F" w14:textId="77777777">
                            <w:trPr>
                              <w:jc w:val="center"/>
                            </w:trPr>
                            <w:tc>
                              <w:tcPr>
                                <w:tcW w:w="2568" w:type="pct"/>
                                <w:vAlign w:val="center"/>
                              </w:tcPr>
                              <w:p w14:paraId="7DC0F815" w14:textId="77777777" w:rsidR="00C45DBC" w:rsidRDefault="00C45DBC" w:rsidP="00AE0CD3">
                                <w:pPr>
                                  <w:pStyle w:val="Heading1"/>
                                </w:pPr>
                                <w:bookmarkStart w:id="62" w:name="_Toc38494180"/>
                                <w:bookmarkStart w:id="63" w:name="_Toc38494512"/>
                                <w:r>
                                  <w:t>SCS 3253_022</w:t>
                                </w:r>
                                <w:bookmarkEnd w:id="48"/>
                                <w:bookmarkEnd w:id="49"/>
                                <w:bookmarkEnd w:id="50"/>
                                <w:bookmarkEnd w:id="62"/>
                                <w:bookmarkEnd w:id="63"/>
                                <w:r>
                                  <w:br/>
                                </w:r>
                              </w:p>
                              <w:sdt>
                                <w:sdtPr>
                                  <w:rPr>
                                    <w:color w:val="auto"/>
                                  </w:rPr>
                                  <w:alias w:val="Abstract"/>
                                  <w:tag w:val=""/>
                                  <w:id w:val="694895940"/>
                                  <w:dataBinding w:prefixMappings="xmlns:ns0='http://schemas.microsoft.com/office/2006/coverPageProps' " w:xpath="/ns0:CoverPageProperties[1]/ns0:Abstract[1]" w:storeItemID="{55AF091B-3C7A-41E3-B477-F2FDAA23CFDA}"/>
                                  <w:text/>
                                </w:sdtPr>
                                <w:sdtContent>
                                  <w:p w14:paraId="6EFA4A44" w14:textId="77777777" w:rsidR="00C45DBC" w:rsidRPr="00AE0CD3" w:rsidRDefault="00C45DBC">
                                    <w:pPr>
                                      <w:rPr>
                                        <w:color w:val="5B9BD5" w:themeColor="accent1"/>
                                      </w:rPr>
                                    </w:pPr>
                                    <w:r>
                                      <w:rPr>
                                        <w:color w:val="auto"/>
                                      </w:rPr>
                                      <w:t xml:space="preserve"> </w:t>
                                    </w:r>
                                  </w:p>
                                </w:sdtContent>
                              </w:sdt>
                              <w:p w14:paraId="130010A9"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538189727"/>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048BE3E9" w14:textId="77777777" w:rsidR="00C45DBC" w:rsidRPr="00AE0CD3" w:rsidRDefault="00C45DBC" w:rsidP="00AE0CD3">
                                <w:pPr>
                                  <w:pStyle w:val="NoSpacing"/>
                                  <w:rPr>
                                    <w:color w:val="5B9BD5" w:themeColor="accent1"/>
                                  </w:rPr>
                                </w:pPr>
                              </w:p>
                            </w:tc>
                          </w:tr>
                        </w:tbl>
                        <w:p w14:paraId="447FDDF0" w14:textId="77777777" w:rsidR="00C45DBC" w:rsidRDefault="00C45DBC"/>
                        <w:p w14:paraId="7872293C"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0E408FB3" w14:textId="77777777">
                            <w:trPr>
                              <w:jc w:val="center"/>
                            </w:trPr>
                            <w:tc>
                              <w:tcPr>
                                <w:tcW w:w="2568" w:type="pct"/>
                                <w:vAlign w:val="center"/>
                              </w:tcPr>
                              <w:p w14:paraId="4EA4D5F6" w14:textId="77777777" w:rsidR="00C45DBC" w:rsidRDefault="00C45DBC" w:rsidP="00AE0CD3">
                                <w:pPr>
                                  <w:pStyle w:val="Heading1"/>
                                </w:pPr>
                                <w:bookmarkStart w:id="64" w:name="_Toc38493967"/>
                                <w:bookmarkStart w:id="65" w:name="_Toc38494141"/>
                                <w:bookmarkStart w:id="66" w:name="_Toc38494181"/>
                                <w:bookmarkStart w:id="67" w:name="_Toc38494513"/>
                                <w:r>
                                  <w:t>SCS 3253_022</w:t>
                                </w:r>
                                <w:bookmarkEnd w:id="64"/>
                                <w:bookmarkEnd w:id="65"/>
                                <w:bookmarkEnd w:id="66"/>
                                <w:bookmarkEnd w:id="67"/>
                                <w:r>
                                  <w:br/>
                                </w:r>
                              </w:p>
                              <w:sdt>
                                <w:sdtPr>
                                  <w:rPr>
                                    <w:color w:val="auto"/>
                                  </w:rPr>
                                  <w:alias w:val="Abstract"/>
                                  <w:tag w:val=""/>
                                  <w:id w:val="-847333181"/>
                                  <w:dataBinding w:prefixMappings="xmlns:ns0='http://schemas.microsoft.com/office/2006/coverPageProps' " w:xpath="/ns0:CoverPageProperties[1]/ns0:Abstract[1]" w:storeItemID="{55AF091B-3C7A-41E3-B477-F2FDAA23CFDA}"/>
                                  <w:text/>
                                </w:sdtPr>
                                <w:sdtContent>
                                  <w:p w14:paraId="24B11F40" w14:textId="77777777" w:rsidR="00C45DBC" w:rsidRPr="00AE0CD3" w:rsidRDefault="00C45DBC">
                                    <w:pPr>
                                      <w:rPr>
                                        <w:color w:val="5B9BD5" w:themeColor="accent1"/>
                                      </w:rPr>
                                    </w:pPr>
                                    <w:r>
                                      <w:rPr>
                                        <w:color w:val="auto"/>
                                      </w:rPr>
                                      <w:t xml:space="preserve"> </w:t>
                                    </w:r>
                                  </w:p>
                                </w:sdtContent>
                              </w:sdt>
                              <w:p w14:paraId="3A08AEC5"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2016839213"/>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7A259135" w14:textId="77777777" w:rsidR="00C45DBC" w:rsidRPr="00AE0CD3" w:rsidRDefault="00C45DBC" w:rsidP="00AE0CD3">
                                <w:pPr>
                                  <w:pStyle w:val="NoSpacing"/>
                                  <w:rPr>
                                    <w:color w:val="5B9BD5" w:themeColor="accent1"/>
                                  </w:rPr>
                                </w:pPr>
                              </w:p>
                            </w:tc>
                          </w:tr>
                        </w:tbl>
                        <w:p w14:paraId="5DD579CD" w14:textId="77777777" w:rsidR="00C45DBC" w:rsidRDefault="00C45DBC"/>
                        <w:p w14:paraId="61AE9B04"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7EFC5BDE" w14:textId="77777777">
                            <w:trPr>
                              <w:jc w:val="center"/>
                            </w:trPr>
                            <w:tc>
                              <w:tcPr>
                                <w:tcW w:w="2568" w:type="pct"/>
                                <w:vAlign w:val="center"/>
                              </w:tcPr>
                              <w:p w14:paraId="49B213AC" w14:textId="77777777" w:rsidR="00C45DBC" w:rsidRDefault="00C45DBC" w:rsidP="00AE0CD3">
                                <w:pPr>
                                  <w:pStyle w:val="Heading1"/>
                                </w:pPr>
                                <w:bookmarkStart w:id="68" w:name="_Toc38493968"/>
                                <w:bookmarkStart w:id="69" w:name="_Toc38494142"/>
                                <w:bookmarkStart w:id="70" w:name="_Toc38494182"/>
                                <w:bookmarkStart w:id="71" w:name="_Toc38494514"/>
                                <w:r>
                                  <w:t>SCS 3253_022</w:t>
                                </w:r>
                                <w:bookmarkEnd w:id="47"/>
                                <w:bookmarkEnd w:id="68"/>
                                <w:bookmarkEnd w:id="69"/>
                                <w:bookmarkEnd w:id="70"/>
                                <w:bookmarkEnd w:id="71"/>
                                <w:r>
                                  <w:br/>
                                </w:r>
                              </w:p>
                              <w:sdt>
                                <w:sdtPr>
                                  <w:rPr>
                                    <w:color w:val="auto"/>
                                  </w:rPr>
                                  <w:alias w:val="Abstract"/>
                                  <w:tag w:val=""/>
                                  <w:id w:val="-148060639"/>
                                  <w:dataBinding w:prefixMappings="xmlns:ns0='http://schemas.microsoft.com/office/2006/coverPageProps' " w:xpath="/ns0:CoverPageProperties[1]/ns0:Abstract[1]" w:storeItemID="{55AF091B-3C7A-41E3-B477-F2FDAA23CFDA}"/>
                                  <w:text/>
                                </w:sdtPr>
                                <w:sdtContent>
                                  <w:p w14:paraId="4FA988AC" w14:textId="77777777" w:rsidR="00C45DBC" w:rsidRPr="00AE0CD3" w:rsidRDefault="00C45DBC">
                                    <w:pPr>
                                      <w:rPr>
                                        <w:color w:val="5B9BD5" w:themeColor="accent1"/>
                                      </w:rPr>
                                    </w:pPr>
                                    <w:r>
                                      <w:rPr>
                                        <w:color w:val="auto"/>
                                      </w:rPr>
                                      <w:t xml:space="preserve"> </w:t>
                                    </w:r>
                                  </w:p>
                                </w:sdtContent>
                              </w:sdt>
                              <w:p w14:paraId="35ED0A7F" w14:textId="77777777"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193800140"/>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61B88612" w14:textId="77777777" w:rsidR="00C45DBC" w:rsidRPr="00AE0CD3" w:rsidRDefault="00C45DBC" w:rsidP="00AE0CD3">
                                <w:pPr>
                                  <w:pStyle w:val="NoSpacing"/>
                                  <w:rPr>
                                    <w:color w:val="5B9BD5" w:themeColor="accent1"/>
                                  </w:rPr>
                                </w:pPr>
                              </w:p>
                            </w:tc>
                          </w:tr>
                        </w:tbl>
                        <w:p w14:paraId="325D531A" w14:textId="77777777" w:rsidR="00C45DBC" w:rsidRDefault="00C45DBC"/>
                        <w:p w14:paraId="4149E53C" w14:textId="77777777" w:rsidR="00C45DBC" w:rsidRDefault="00C45DBC"/>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2702"/>
                          </w:tblGrid>
                          <w:tr w:rsidR="00C45DBC" w14:paraId="7DF4A802" w14:textId="77777777">
                            <w:trPr>
                              <w:jc w:val="center"/>
                            </w:trPr>
                            <w:tc>
                              <w:tcPr>
                                <w:tcW w:w="2568" w:type="pct"/>
                                <w:vAlign w:val="center"/>
                              </w:tcPr>
                              <w:p w14:paraId="36E59E5B" w14:textId="77777777" w:rsidR="00C45DBC" w:rsidRDefault="00C45DBC" w:rsidP="00AE0CD3">
                                <w:pPr>
                                  <w:pStyle w:val="Heading1"/>
                                </w:pPr>
                                <w:bookmarkStart w:id="72" w:name="_Toc38493914"/>
                                <w:bookmarkStart w:id="73" w:name="_Toc38493969"/>
                                <w:bookmarkStart w:id="74" w:name="_Toc38494143"/>
                                <w:bookmarkStart w:id="75" w:name="_Toc38494183"/>
                                <w:r>
                                  <w:t>SCS 3253_022</w:t>
                                </w:r>
                                <w:bookmarkEnd w:id="46"/>
                                <w:bookmarkEnd w:id="72"/>
                                <w:bookmarkEnd w:id="73"/>
                                <w:bookmarkEnd w:id="74"/>
                                <w:bookmarkEnd w:id="75"/>
                                <w:r>
                                  <w:br/>
                                </w:r>
                              </w:p>
                              <w:sdt>
                                <w:sdtPr>
                                  <w:rPr>
                                    <w:color w:val="auto"/>
                                  </w:rPr>
                                  <w:alias w:val="Abstract"/>
                                  <w:tag w:val=""/>
                                  <w:id w:val="-169568431"/>
                                  <w:dataBinding w:prefixMappings="xmlns:ns0='http://schemas.microsoft.com/office/2006/coverPageProps' " w:xpath="/ns0:CoverPageProperties[1]/ns0:Abstract[1]" w:storeItemID="{55AF091B-3C7A-41E3-B477-F2FDAA23CFDA}"/>
                                  <w:text/>
                                </w:sdtPr>
                                <w:sdtContent>
                                  <w:p w14:paraId="21F8E6F2" w14:textId="77777777" w:rsidR="00C45DBC" w:rsidRPr="00AE0CD3" w:rsidRDefault="00C45DBC">
                                    <w:pPr>
                                      <w:rPr>
                                        <w:color w:val="5B9BD5" w:themeColor="accent1"/>
                                      </w:rPr>
                                    </w:pPr>
                                    <w:r>
                                      <w:rPr>
                                        <w:color w:val="auto"/>
                                      </w:rPr>
                                      <w:t xml:space="preserve"> </w:t>
                                    </w:r>
                                  </w:p>
                                </w:sdtContent>
                              </w:sdt>
                              <w:p w14:paraId="7B4D08F4" w14:textId="7E9B06B9" w:rsidR="00C45DBC" w:rsidRPr="00AE0CD3" w:rsidRDefault="00C45DBC">
                                <w:pPr>
                                  <w:pStyle w:val="NoSpacing"/>
                                  <w:rPr>
                                    <w:color w:val="5B9BD5" w:themeColor="accent1"/>
                                    <w:sz w:val="26"/>
                                    <w:szCs w:val="26"/>
                                  </w:rPr>
                                </w:pPr>
                                <w:sdt>
                                  <w:sdtPr>
                                    <w:rPr>
                                      <w:rFonts w:ascii="Times New Roman" w:hAnsi="Times New Roman" w:cs="Times New Roman"/>
                                      <w:color w:val="5B9BD5" w:themeColor="accent1"/>
                                      <w:sz w:val="26"/>
                                      <w:szCs w:val="26"/>
                                    </w:rPr>
                                    <w:alias w:val="Author"/>
                                    <w:tag w:val=""/>
                                    <w:id w:val="1527063613"/>
                                    <w:dataBinding w:prefixMappings="xmlns:ns0='http://purl.org/dc/elements/1.1/' xmlns:ns1='http://schemas.openxmlformats.org/package/2006/metadata/core-properties' " w:xpath="/ns1:coreProperties[1]/ns0:creator[1]" w:storeItemID="{6C3C8BC8-F283-45AE-878A-BAB7291924A1}"/>
                                    <w:text/>
                                  </w:sdtPr>
                                  <w:sdtContent>
                                    <w:r w:rsidRPr="00297E78">
                                      <w:rPr>
                                        <w:rFonts w:ascii="Times New Roman" w:hAnsi="Times New Roman" w:cs="Times New Roman"/>
                                        <w:color w:val="5B9BD5" w:themeColor="accent1"/>
                                        <w:sz w:val="26"/>
                                        <w:szCs w:val="26"/>
                                      </w:rPr>
                                      <w:t xml:space="preserve">Vaishali </w:t>
                                    </w:r>
                                    <w:proofErr w:type="gramStart"/>
                                    <w:r w:rsidRPr="00297E78">
                                      <w:rPr>
                                        <w:rFonts w:ascii="Times New Roman" w:hAnsi="Times New Roman" w:cs="Times New Roman"/>
                                        <w:color w:val="5B9BD5" w:themeColor="accent1"/>
                                        <w:sz w:val="26"/>
                                        <w:szCs w:val="26"/>
                                      </w:rPr>
                                      <w:t>Bhat,</w:t>
                                    </w:r>
                                    <w:r>
                                      <w:rPr>
                                        <w:rFonts w:ascii="Times New Roman" w:hAnsi="Times New Roman" w:cs="Times New Roman"/>
                                        <w:color w:val="5B9BD5" w:themeColor="accent1"/>
                                        <w:sz w:val="26"/>
                                        <w:szCs w:val="26"/>
                                      </w:rPr>
                                      <w:t xml:space="preserve">   </w:t>
                                    </w:r>
                                    <w:proofErr w:type="gramEnd"/>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 xml:space="preserve">  </w:t>
                                    </w:r>
                                    <w:r w:rsidRPr="00297E7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Olga Senko</w:t>
                                    </w:r>
                                  </w:sdtContent>
                                </w:sdt>
                              </w:p>
                              <w:p w14:paraId="555D78EB" w14:textId="7E2606D4" w:rsidR="00C45DBC" w:rsidRPr="00AE0CD3" w:rsidRDefault="00C45DBC" w:rsidP="00AE0CD3">
                                <w:pPr>
                                  <w:pStyle w:val="NoSpacing"/>
                                  <w:rPr>
                                    <w:color w:val="5B9BD5" w:themeColor="accent1"/>
                                  </w:rPr>
                                </w:pPr>
                              </w:p>
                            </w:tc>
                          </w:tr>
                        </w:tbl>
                        <w:p w14:paraId="2DDE505C" w14:textId="77777777" w:rsidR="00C45DBC" w:rsidRDefault="00C45DBC"/>
                      </w:txbxContent>
                    </v:textbox>
                    <w10:wrap anchorx="page" anchory="page"/>
                  </v:shape>
                </w:pict>
              </mc:Fallback>
            </mc:AlternateContent>
          </w:r>
          <w:r w:rsidRPr="008B5022">
            <w:rPr>
              <w:rFonts w:ascii="Times New Roman" w:hAnsi="Times New Roman" w:cs="Times New Roman"/>
              <w:caps/>
              <w:sz w:val="20"/>
              <w:szCs w:val="20"/>
            </w:rPr>
            <w:br w:type="page"/>
          </w:r>
        </w:p>
      </w:sdtContent>
    </w:sdt>
    <w:sdt>
      <w:sdtPr>
        <w:rPr>
          <w:rFonts w:ascii="Times New Roman" w:hAnsi="Times New Roman" w:cs="Times New Roman"/>
          <w:sz w:val="20"/>
          <w:szCs w:val="20"/>
        </w:rPr>
        <w:id w:val="-1226985897"/>
        <w:docPartObj>
          <w:docPartGallery w:val="Table of Contents"/>
          <w:docPartUnique/>
        </w:docPartObj>
      </w:sdtPr>
      <w:sdtEndPr>
        <w:rPr>
          <w:rFonts w:eastAsiaTheme="minorHAnsi"/>
          <w:b/>
          <w:bCs/>
          <w:color w:val="404040" w:themeColor="text1" w:themeTint="BF"/>
          <w:lang w:eastAsia="ja-JP"/>
        </w:rPr>
      </w:sdtEndPr>
      <w:sdtContent>
        <w:p w14:paraId="166FC56D" w14:textId="03186F37" w:rsidR="0067051F" w:rsidRPr="008B5022" w:rsidRDefault="0067051F">
          <w:pPr>
            <w:pStyle w:val="TOCHeading"/>
            <w:rPr>
              <w:rFonts w:ascii="Times New Roman" w:hAnsi="Times New Roman" w:cs="Times New Roman"/>
              <w:sz w:val="20"/>
              <w:szCs w:val="20"/>
            </w:rPr>
          </w:pPr>
          <w:r w:rsidRPr="008B5022">
            <w:rPr>
              <w:rFonts w:ascii="Times New Roman" w:hAnsi="Times New Roman" w:cs="Times New Roman"/>
              <w:sz w:val="20"/>
              <w:szCs w:val="20"/>
            </w:rPr>
            <w:t>Table of Contents</w:t>
          </w:r>
        </w:p>
        <w:p w14:paraId="58F59D4B" w14:textId="478BBBF3" w:rsidR="0067051F" w:rsidRPr="008B5022" w:rsidRDefault="0067051F" w:rsidP="00415801">
          <w:pPr>
            <w:pStyle w:val="TOC1"/>
            <w:rPr>
              <w:rFonts w:ascii="Times New Roman" w:hAnsi="Times New Roman" w:cs="Times New Roman"/>
              <w:sz w:val="20"/>
              <w:szCs w:val="20"/>
            </w:rPr>
          </w:pPr>
          <w:r w:rsidRPr="008B5022">
            <w:rPr>
              <w:rFonts w:ascii="Times New Roman" w:hAnsi="Times New Roman" w:cs="Times New Roman"/>
              <w:sz w:val="20"/>
              <w:szCs w:val="20"/>
            </w:rPr>
            <w:t>Frame the problem and look at the big picture</w:t>
          </w:r>
          <w:r w:rsidRPr="008B5022">
            <w:rPr>
              <w:rFonts w:ascii="Times New Roman" w:hAnsi="Times New Roman" w:cs="Times New Roman"/>
              <w:sz w:val="20"/>
              <w:szCs w:val="20"/>
            </w:rPr>
            <w:ptab w:relativeTo="margin" w:alignment="right" w:leader="dot"/>
          </w:r>
          <w:r w:rsidRPr="008B5022">
            <w:rPr>
              <w:rFonts w:ascii="Times New Roman" w:hAnsi="Times New Roman" w:cs="Times New Roman"/>
              <w:sz w:val="20"/>
              <w:szCs w:val="20"/>
            </w:rPr>
            <w:t>1</w:t>
          </w:r>
        </w:p>
        <w:p w14:paraId="61A03703" w14:textId="65749FAA" w:rsidR="0067051F" w:rsidRPr="008B5022" w:rsidRDefault="0067051F" w:rsidP="00415801">
          <w:pPr>
            <w:pStyle w:val="TOC2"/>
            <w:rPr>
              <w:rFonts w:ascii="Times New Roman" w:hAnsi="Times New Roman" w:cs="Times New Roman"/>
              <w:sz w:val="20"/>
              <w:szCs w:val="20"/>
            </w:rPr>
          </w:pPr>
          <w:r w:rsidRPr="008B5022">
            <w:rPr>
              <w:rFonts w:ascii="Times New Roman" w:hAnsi="Times New Roman" w:cs="Times New Roman"/>
              <w:sz w:val="20"/>
              <w:szCs w:val="20"/>
            </w:rPr>
            <w:t>Get the data</w:t>
          </w:r>
          <w:r w:rsidRPr="008B5022">
            <w:rPr>
              <w:rFonts w:ascii="Times New Roman" w:hAnsi="Times New Roman" w:cs="Times New Roman"/>
              <w:sz w:val="20"/>
              <w:szCs w:val="20"/>
            </w:rPr>
            <w:ptab w:relativeTo="margin" w:alignment="right" w:leader="dot"/>
          </w:r>
          <w:r w:rsidRPr="008B5022">
            <w:rPr>
              <w:rFonts w:ascii="Times New Roman" w:hAnsi="Times New Roman" w:cs="Times New Roman"/>
              <w:sz w:val="20"/>
              <w:szCs w:val="20"/>
            </w:rPr>
            <w:t>2</w:t>
          </w:r>
        </w:p>
        <w:p w14:paraId="5A6B5617" w14:textId="5B3685E7" w:rsidR="0067051F" w:rsidRPr="008B5022" w:rsidRDefault="0067051F" w:rsidP="00415801">
          <w:pPr>
            <w:pStyle w:val="TOC3"/>
            <w:rPr>
              <w:rFonts w:ascii="Times New Roman" w:hAnsi="Times New Roman" w:cs="Times New Roman"/>
              <w:sz w:val="20"/>
              <w:szCs w:val="20"/>
            </w:rPr>
          </w:pPr>
          <w:r w:rsidRPr="008B5022">
            <w:rPr>
              <w:rFonts w:ascii="Times New Roman" w:hAnsi="Times New Roman" w:cs="Times New Roman"/>
              <w:sz w:val="20"/>
              <w:szCs w:val="20"/>
            </w:rPr>
            <w:t>Explore the data to gain ins</w:t>
          </w:r>
          <w:r w:rsidRPr="008B5022">
            <w:rPr>
              <w:rFonts w:ascii="Times New Roman" w:hAnsi="Times New Roman" w:cs="Times New Roman"/>
              <w:sz w:val="20"/>
              <w:szCs w:val="20"/>
            </w:rPr>
            <w:ptab w:relativeTo="margin" w:alignment="right" w:leader="dot"/>
          </w:r>
          <w:r w:rsidRPr="008B5022">
            <w:rPr>
              <w:rFonts w:ascii="Times New Roman" w:hAnsi="Times New Roman" w:cs="Times New Roman"/>
              <w:sz w:val="20"/>
              <w:szCs w:val="20"/>
            </w:rPr>
            <w:t>3</w:t>
          </w:r>
        </w:p>
        <w:p w14:paraId="62D28EB0" w14:textId="1589B4B2" w:rsidR="0067051F" w:rsidRPr="008B5022" w:rsidRDefault="00B4261F" w:rsidP="00415801">
          <w:pPr>
            <w:pStyle w:val="TOC1"/>
            <w:rPr>
              <w:rFonts w:ascii="Times New Roman" w:hAnsi="Times New Roman" w:cs="Times New Roman"/>
              <w:sz w:val="20"/>
              <w:szCs w:val="20"/>
            </w:rPr>
          </w:pPr>
          <w:r w:rsidRPr="008B5022">
            <w:rPr>
              <w:rFonts w:ascii="Times New Roman" w:hAnsi="Times New Roman" w:cs="Times New Roman"/>
              <w:sz w:val="20"/>
              <w:szCs w:val="20"/>
            </w:rPr>
            <w:t xml:space="preserve">Prepare the data </w:t>
          </w:r>
          <w:r w:rsidR="0067051F" w:rsidRPr="008B5022">
            <w:rPr>
              <w:rFonts w:ascii="Times New Roman" w:hAnsi="Times New Roman" w:cs="Times New Roman"/>
              <w:sz w:val="20"/>
              <w:szCs w:val="20"/>
            </w:rPr>
            <w:ptab w:relativeTo="margin" w:alignment="right" w:leader="dot"/>
          </w:r>
          <w:r w:rsidR="0067051F" w:rsidRPr="008B5022">
            <w:rPr>
              <w:rFonts w:ascii="Times New Roman" w:hAnsi="Times New Roman" w:cs="Times New Roman"/>
              <w:sz w:val="20"/>
              <w:szCs w:val="20"/>
            </w:rPr>
            <w:t>4</w:t>
          </w:r>
        </w:p>
        <w:p w14:paraId="42B8EA14" w14:textId="667AFE46" w:rsidR="0067051F" w:rsidRPr="008B5022" w:rsidRDefault="00B4261F" w:rsidP="00415801">
          <w:pPr>
            <w:pStyle w:val="TOC2"/>
            <w:rPr>
              <w:rFonts w:ascii="Times New Roman" w:hAnsi="Times New Roman" w:cs="Times New Roman"/>
              <w:sz w:val="20"/>
              <w:szCs w:val="20"/>
            </w:rPr>
          </w:pPr>
          <w:r w:rsidRPr="008B5022">
            <w:rPr>
              <w:rFonts w:ascii="Times New Roman" w:hAnsi="Times New Roman" w:cs="Times New Roman"/>
              <w:sz w:val="20"/>
              <w:szCs w:val="20"/>
            </w:rPr>
            <w:t xml:space="preserve">Explore different models </w:t>
          </w:r>
          <w:r w:rsidR="0067051F" w:rsidRPr="008B5022">
            <w:rPr>
              <w:rFonts w:ascii="Times New Roman" w:hAnsi="Times New Roman" w:cs="Times New Roman"/>
              <w:sz w:val="20"/>
              <w:szCs w:val="20"/>
            </w:rPr>
            <w:ptab w:relativeTo="margin" w:alignment="right" w:leader="dot"/>
          </w:r>
          <w:r w:rsidR="0067051F" w:rsidRPr="008B5022">
            <w:rPr>
              <w:rFonts w:ascii="Times New Roman" w:hAnsi="Times New Roman" w:cs="Times New Roman"/>
              <w:sz w:val="20"/>
              <w:szCs w:val="20"/>
            </w:rPr>
            <w:t>5</w:t>
          </w:r>
        </w:p>
        <w:p w14:paraId="4AF8C992" w14:textId="47A61F17" w:rsidR="0067051F" w:rsidRPr="008B5022" w:rsidRDefault="00B4261F" w:rsidP="00415801">
          <w:pPr>
            <w:pStyle w:val="TOC3"/>
            <w:rPr>
              <w:rFonts w:ascii="Times New Roman" w:hAnsi="Times New Roman" w:cs="Times New Roman"/>
              <w:sz w:val="20"/>
              <w:szCs w:val="20"/>
            </w:rPr>
          </w:pPr>
          <w:r w:rsidRPr="008B5022">
            <w:rPr>
              <w:rFonts w:ascii="Times New Roman" w:hAnsi="Times New Roman" w:cs="Times New Roman"/>
              <w:sz w:val="20"/>
              <w:szCs w:val="20"/>
            </w:rPr>
            <w:t>Solution &amp; conclusion</w:t>
          </w:r>
          <w:r w:rsidR="0067051F" w:rsidRPr="008B5022">
            <w:rPr>
              <w:rFonts w:ascii="Times New Roman" w:hAnsi="Times New Roman" w:cs="Times New Roman"/>
              <w:sz w:val="20"/>
              <w:szCs w:val="20"/>
            </w:rPr>
            <w:ptab w:relativeTo="margin" w:alignment="right" w:leader="dot"/>
          </w:r>
          <w:r w:rsidR="0067051F" w:rsidRPr="008B5022">
            <w:rPr>
              <w:rFonts w:ascii="Times New Roman" w:hAnsi="Times New Roman" w:cs="Times New Roman"/>
              <w:sz w:val="20"/>
              <w:szCs w:val="20"/>
            </w:rPr>
            <w:t>6</w:t>
          </w:r>
        </w:p>
      </w:sdtContent>
    </w:sdt>
    <w:p w14:paraId="1352AAE0" w14:textId="1B6EAFC6" w:rsidR="0032309F" w:rsidRPr="008B5022" w:rsidRDefault="0032309F">
      <w:pPr>
        <w:rPr>
          <w:rFonts w:ascii="Times New Roman" w:hAnsi="Times New Roman" w:cs="Times New Roman"/>
          <w:b/>
          <w:bCs/>
          <w:caps/>
          <w:color w:val="1F4E79" w:themeColor="accent1" w:themeShade="80"/>
          <w:sz w:val="20"/>
          <w:szCs w:val="20"/>
        </w:rPr>
      </w:pPr>
      <w:r w:rsidRPr="008B5022">
        <w:rPr>
          <w:rFonts w:ascii="Times New Roman" w:hAnsi="Times New Roman" w:cs="Times New Roman"/>
          <w:sz w:val="20"/>
          <w:szCs w:val="20"/>
        </w:rPr>
        <w:br w:type="page"/>
      </w:r>
    </w:p>
    <w:p w14:paraId="495962F0" w14:textId="0052C884" w:rsidR="00C45DBC" w:rsidRPr="008B5022" w:rsidRDefault="00C45DBC" w:rsidP="006D203C">
      <w:pPr>
        <w:pStyle w:val="Heading1"/>
        <w:numPr>
          <w:ilvl w:val="0"/>
          <w:numId w:val="4"/>
        </w:numPr>
        <w:rPr>
          <w:rFonts w:ascii="Times New Roman" w:hAnsi="Times New Roman" w:cs="Times New Roman"/>
          <w:caps w:val="0"/>
          <w:sz w:val="20"/>
          <w:szCs w:val="20"/>
        </w:rPr>
      </w:pPr>
      <w:r w:rsidRPr="008B5022">
        <w:rPr>
          <w:rFonts w:ascii="Times New Roman" w:hAnsi="Times New Roman" w:cs="Times New Roman"/>
          <w:caps w:val="0"/>
          <w:sz w:val="20"/>
          <w:szCs w:val="20"/>
        </w:rPr>
        <w:lastRenderedPageBreak/>
        <w:t>Frame the problem and look at the big picture</w:t>
      </w:r>
    </w:p>
    <w:p w14:paraId="4D10C453" w14:textId="77777777" w:rsidR="00C45DBC" w:rsidRPr="008B5022" w:rsidRDefault="00C45DBC" w:rsidP="00C45DBC">
      <w:pPr>
        <w:spacing w:line="240" w:lineRule="auto"/>
        <w:ind w:firstLine="720"/>
        <w:jc w:val="both"/>
        <w:rPr>
          <w:rFonts w:ascii="Times New Roman" w:eastAsia="Times New Roman" w:hAnsi="Times New Roman" w:cs="Times New Roman"/>
          <w:color w:val="auto"/>
          <w:sz w:val="20"/>
          <w:szCs w:val="20"/>
        </w:rPr>
      </w:pPr>
      <w:r w:rsidRPr="008B5022">
        <w:rPr>
          <w:rFonts w:ascii="Times New Roman" w:eastAsia="Times New Roman" w:hAnsi="Times New Roman" w:cs="Times New Roman"/>
          <w:color w:val="auto"/>
          <w:sz w:val="20"/>
          <w:szCs w:val="20"/>
        </w:rPr>
        <w:t xml:space="preserve">Twitter, is a microblogging communication technology, was founded by Jack Dorsey and associates in San Francisco in 2006. It was originally developed to be an urban lifestyle tool for friends to provide each other with updates of their whereabouts and activities. However, with its changed tagline from ‘What are you doing?’ to ‘What’s happening?’ it has developed into a reporting and communication medium useful in many fields including emergency management </w:t>
      </w:r>
    </w:p>
    <w:p w14:paraId="1748747A" w14:textId="77777777" w:rsidR="00C45DBC" w:rsidRPr="008B5022" w:rsidRDefault="00C45DBC" w:rsidP="00C45DBC">
      <w:pPr>
        <w:spacing w:line="240" w:lineRule="auto"/>
        <w:ind w:firstLine="720"/>
        <w:jc w:val="both"/>
        <w:rPr>
          <w:rFonts w:ascii="Times New Roman" w:eastAsia="Times New Roman" w:hAnsi="Times New Roman" w:cs="Times New Roman"/>
          <w:color w:val="auto"/>
          <w:sz w:val="20"/>
          <w:szCs w:val="20"/>
        </w:rPr>
      </w:pPr>
      <w:r w:rsidRPr="008B5022">
        <w:rPr>
          <w:rFonts w:ascii="Times New Roman" w:eastAsia="Times New Roman" w:hAnsi="Times New Roman" w:cs="Times New Roman"/>
          <w:color w:val="auto"/>
          <w:sz w:val="20"/>
          <w:szCs w:val="20"/>
        </w:rPr>
        <w:t>Twitter allows users to distribute short messages (tweets) on the internet through smartphone apps or web browser. Over the years, various additional features have been included in the backend and the interface e.g. facilities for picture upload and display, automatic shortening of URLs to save characters in tweets. Through an API (Application Programming Interface), third-party applications which offer additional functionalities can be connected to the service</w:t>
      </w:r>
    </w:p>
    <w:p w14:paraId="51A93B5E" w14:textId="77777777" w:rsidR="00C45DBC" w:rsidRPr="008B5022" w:rsidRDefault="00C45DBC" w:rsidP="00C45DBC">
      <w:pPr>
        <w:spacing w:line="240" w:lineRule="auto"/>
        <w:ind w:firstLine="720"/>
        <w:jc w:val="both"/>
        <w:rPr>
          <w:rFonts w:ascii="Times New Roman" w:eastAsia="Times New Roman" w:hAnsi="Times New Roman" w:cs="Times New Roman"/>
          <w:color w:val="auto"/>
          <w:sz w:val="20"/>
          <w:szCs w:val="20"/>
        </w:rPr>
      </w:pPr>
      <w:r w:rsidRPr="008B5022">
        <w:rPr>
          <w:rFonts w:ascii="Times New Roman" w:eastAsia="Times New Roman" w:hAnsi="Times New Roman" w:cs="Times New Roman"/>
          <w:color w:val="auto"/>
          <w:sz w:val="20"/>
          <w:szCs w:val="20"/>
        </w:rPr>
        <w:t xml:space="preserve">In the Global picture, We Are Social report (2020) estimated that </w:t>
      </w:r>
      <w:r w:rsidRPr="008B5022">
        <w:rPr>
          <w:rFonts w:ascii="Times New Roman" w:eastAsia="Times New Roman" w:hAnsi="Times New Roman" w:cs="Times New Roman"/>
          <w:b/>
          <w:bCs/>
          <w:color w:val="auto"/>
          <w:sz w:val="20"/>
          <w:szCs w:val="20"/>
        </w:rPr>
        <w:t>3.8 billion</w:t>
      </w:r>
      <w:r w:rsidRPr="008B5022">
        <w:rPr>
          <w:rFonts w:ascii="Times New Roman" w:eastAsia="Times New Roman" w:hAnsi="Times New Roman" w:cs="Times New Roman"/>
          <w:color w:val="auto"/>
          <w:sz w:val="20"/>
          <w:szCs w:val="20"/>
        </w:rPr>
        <w:t xml:space="preserve"> and the latest trends suggest that </w:t>
      </w:r>
      <w:r w:rsidRPr="008B5022">
        <w:rPr>
          <w:rFonts w:ascii="Times New Roman" w:eastAsia="Times New Roman" w:hAnsi="Times New Roman" w:cs="Times New Roman"/>
          <w:b/>
          <w:bCs/>
          <w:color w:val="auto"/>
          <w:sz w:val="20"/>
          <w:szCs w:val="20"/>
        </w:rPr>
        <w:t>more than half</w:t>
      </w:r>
      <w:r w:rsidRPr="008B5022">
        <w:rPr>
          <w:rFonts w:ascii="Times New Roman" w:eastAsia="Times New Roman" w:hAnsi="Times New Roman" w:cs="Times New Roman"/>
          <w:color w:val="auto"/>
          <w:sz w:val="20"/>
          <w:szCs w:val="20"/>
        </w:rPr>
        <w:t xml:space="preserve"> of the world’s total population will use social media by the middle of this year. As shown in </w:t>
      </w:r>
      <w:r w:rsidRPr="008B5022">
        <w:rPr>
          <w:rFonts w:ascii="Times New Roman" w:eastAsia="Times New Roman" w:hAnsi="Times New Roman" w:cs="Times New Roman"/>
          <w:color w:val="auto"/>
          <w:sz w:val="20"/>
          <w:szCs w:val="20"/>
          <w:u w:val="single"/>
        </w:rPr>
        <w:t>Picture 1</w:t>
      </w:r>
      <w:r w:rsidRPr="008B5022">
        <w:rPr>
          <w:rFonts w:ascii="Times New Roman" w:eastAsia="Times New Roman" w:hAnsi="Times New Roman" w:cs="Times New Roman"/>
          <w:color w:val="auto"/>
          <w:sz w:val="20"/>
          <w:szCs w:val="20"/>
        </w:rPr>
        <w:t xml:space="preserve"> below, approximately 64 per cent of social media users accessed Facebook, while about 9 per cent (340 million) used Twitter. Twitter growth is slower than the average global growth rate for social media. </w:t>
      </w:r>
    </w:p>
    <w:p w14:paraId="64577730" w14:textId="77777777" w:rsidR="00C45DBC" w:rsidRPr="008B5022" w:rsidRDefault="00C45DBC" w:rsidP="00C45DBC">
      <w:pPr>
        <w:spacing w:line="240" w:lineRule="auto"/>
        <w:ind w:firstLine="720"/>
        <w:jc w:val="both"/>
        <w:rPr>
          <w:rFonts w:ascii="Times New Roman" w:eastAsia="Times New Roman" w:hAnsi="Times New Roman" w:cs="Times New Roman"/>
          <w:color w:val="auto"/>
          <w:sz w:val="20"/>
          <w:szCs w:val="20"/>
        </w:rPr>
      </w:pPr>
      <w:r w:rsidRPr="008B5022">
        <w:rPr>
          <w:rFonts w:ascii="Times New Roman" w:eastAsia="Times New Roman" w:hAnsi="Times New Roman" w:cs="Times New Roman"/>
          <w:color w:val="auto"/>
          <w:sz w:val="20"/>
          <w:szCs w:val="20"/>
        </w:rPr>
        <w:t>There is a difference in spread of the use of social media usage around the world. For example, in North America 82 per cent of the population use social media, while only 30 per cent in Central Asia use social media (</w:t>
      </w:r>
      <w:r w:rsidRPr="008B5022">
        <w:rPr>
          <w:rFonts w:ascii="Times New Roman" w:eastAsia="Times New Roman" w:hAnsi="Times New Roman" w:cs="Times New Roman"/>
          <w:color w:val="auto"/>
          <w:sz w:val="20"/>
          <w:szCs w:val="20"/>
          <w:u w:val="single"/>
        </w:rPr>
        <w:t>Picture 2</w:t>
      </w:r>
      <w:r w:rsidRPr="008B5022">
        <w:rPr>
          <w:rFonts w:ascii="Times New Roman" w:eastAsia="Times New Roman" w:hAnsi="Times New Roman" w:cs="Times New Roman"/>
          <w:color w:val="auto"/>
          <w:sz w:val="20"/>
          <w:szCs w:val="20"/>
        </w:rPr>
        <w:t>). There are very low levels of Twitter use in some countries such as Russia that have their own language social networks, while other countries have usage rates above the global average, such as the Saudi Arabia (53 per cent), Australia (30 per cent), United Kingdom (29 per cent), United States of America (21 per cent), and Malaysia (15 per cent) (</w:t>
      </w:r>
      <w:r w:rsidRPr="008B5022">
        <w:rPr>
          <w:rFonts w:ascii="Times New Roman" w:eastAsia="Times New Roman" w:hAnsi="Times New Roman" w:cs="Times New Roman"/>
          <w:color w:val="auto"/>
          <w:sz w:val="20"/>
          <w:szCs w:val="20"/>
          <w:u w:val="single"/>
        </w:rPr>
        <w:t>Picture 3</w:t>
      </w:r>
      <w:r w:rsidRPr="008B5022">
        <w:rPr>
          <w:rFonts w:ascii="Times New Roman" w:eastAsia="Times New Roman" w:hAnsi="Times New Roman" w:cs="Times New Roman"/>
          <w:color w:val="auto"/>
          <w:sz w:val="20"/>
          <w:szCs w:val="20"/>
        </w:rPr>
        <w:t>). In Canada, 67 per cent of the population used social media in 2020 with 79 per cent using Facebook and 40 per cent using Twitter (</w:t>
      </w:r>
      <w:r w:rsidRPr="008B5022">
        <w:rPr>
          <w:rFonts w:ascii="Times New Roman" w:eastAsia="Times New Roman" w:hAnsi="Times New Roman" w:cs="Times New Roman"/>
          <w:color w:val="auto"/>
          <w:sz w:val="20"/>
          <w:szCs w:val="20"/>
          <w:u w:val="single"/>
        </w:rPr>
        <w:t>Picture 4</w:t>
      </w:r>
      <w:r w:rsidRPr="008B5022">
        <w:rPr>
          <w:rFonts w:ascii="Times New Roman" w:eastAsia="Times New Roman" w:hAnsi="Times New Roman" w:cs="Times New Roman"/>
          <w:color w:val="auto"/>
          <w:sz w:val="20"/>
          <w:szCs w:val="20"/>
        </w:rPr>
        <w:t xml:space="preserve">). According to the recent research, more males than females use Twitter (Picture 5). </w:t>
      </w:r>
    </w:p>
    <w:p w14:paraId="0A8457D0" w14:textId="77777777" w:rsidR="00C45DBC" w:rsidRPr="008B5022" w:rsidRDefault="00C45DBC" w:rsidP="00C45DBC">
      <w:pPr>
        <w:spacing w:line="240" w:lineRule="auto"/>
        <w:ind w:firstLine="720"/>
        <w:jc w:val="both"/>
        <w:rPr>
          <w:rFonts w:ascii="Times New Roman" w:eastAsia="Times New Roman" w:hAnsi="Times New Roman" w:cs="Times New Roman"/>
          <w:color w:val="auto"/>
          <w:sz w:val="20"/>
          <w:szCs w:val="20"/>
        </w:rPr>
      </w:pPr>
      <w:r w:rsidRPr="008B5022">
        <w:rPr>
          <w:rFonts w:ascii="Times New Roman" w:hAnsi="Times New Roman" w:cs="Times New Roman"/>
          <w:color w:val="auto"/>
          <w:sz w:val="20"/>
          <w:szCs w:val="20"/>
        </w:rPr>
        <w:t>During disasters, affected individuals often turn to social media platforms, such as Twitter and Facebook, to find the latest updates from government and response organizations, to request help or to post information that can be used to enhance situational awareness.</w:t>
      </w:r>
      <w:r w:rsidRPr="008B5022">
        <w:rPr>
          <w:rFonts w:ascii="Times New Roman" w:eastAsia="Times New Roman" w:hAnsi="Times New Roman" w:cs="Times New Roman"/>
          <w:color w:val="auto"/>
          <w:sz w:val="20"/>
          <w:szCs w:val="20"/>
        </w:rPr>
        <w:t xml:space="preserve"> A large proportion of the research into the use of social media in emergency management has focused on Twitter, even though the global uptake of Facebook is substantially higher, and despite Facebook being used more extensively in disasters to date (Irons et al. 2014). This is largely because Twitter has some unique characteristics that are, at this stage, more useful to disaster management and research. </w:t>
      </w:r>
    </w:p>
    <w:p w14:paraId="12298535" w14:textId="77777777" w:rsidR="00C45DBC" w:rsidRPr="008B5022" w:rsidRDefault="00C45DBC" w:rsidP="00C45DBC">
      <w:pPr>
        <w:spacing w:line="240" w:lineRule="auto"/>
        <w:ind w:firstLine="720"/>
        <w:jc w:val="both"/>
        <w:rPr>
          <w:rFonts w:ascii="Times New Roman" w:hAnsi="Times New Roman" w:cs="Times New Roman"/>
          <w:color w:val="auto"/>
          <w:sz w:val="20"/>
          <w:szCs w:val="20"/>
        </w:rPr>
      </w:pPr>
      <w:r w:rsidRPr="008B5022">
        <w:rPr>
          <w:rFonts w:ascii="Times New Roman" w:hAnsi="Times New Roman" w:cs="Times New Roman"/>
          <w:color w:val="auto"/>
          <w:sz w:val="20"/>
          <w:szCs w:val="20"/>
        </w:rPr>
        <w:t xml:space="preserve"> At the same time, the value of the information posted on social media platforms during disasters is highly unexploited, in part due to the lack of tools that can help filter relevant, informative, and actionable messages. According to one of the recent reports more than 5, 200 rescue requests made on social media were missed by the first responders, while about 46% of the critical damage information posted on social media during Harvey Hurricane was missed by FEMA in their original damage estimates (that is almost half of the total costs of $125 billion estimated for this hurricane). As an official explained: “It’s very labor intensive to watch [social media] and because of the thousand different ways people can hashtag something or keyword something, trying to sort out what’s relevant and what’s not and what’s actionable is very, very difficult” (Silverman 2017)</w:t>
      </w:r>
    </w:p>
    <w:p w14:paraId="5DE7F009" w14:textId="77777777" w:rsidR="00C45DBC" w:rsidRPr="008B5022" w:rsidRDefault="00C45DBC" w:rsidP="00C45DBC">
      <w:pPr>
        <w:spacing w:line="240" w:lineRule="auto"/>
        <w:ind w:firstLine="720"/>
        <w:jc w:val="both"/>
        <w:rPr>
          <w:rFonts w:ascii="Times New Roman" w:eastAsia="Times New Roman" w:hAnsi="Times New Roman" w:cs="Times New Roman"/>
          <w:color w:val="auto"/>
          <w:sz w:val="20"/>
          <w:szCs w:val="20"/>
        </w:rPr>
      </w:pPr>
      <w:r w:rsidRPr="008B5022">
        <w:rPr>
          <w:rFonts w:ascii="Times New Roman" w:eastAsia="Times New Roman" w:hAnsi="Times New Roman" w:cs="Times New Roman"/>
          <w:color w:val="auto"/>
          <w:sz w:val="20"/>
          <w:szCs w:val="20"/>
        </w:rPr>
        <w:t xml:space="preserve">In the chosen Kaggle open competition, </w:t>
      </w:r>
      <w:proofErr w:type="gramStart"/>
      <w:r w:rsidRPr="008B5022">
        <w:rPr>
          <w:rFonts w:ascii="Times New Roman" w:eastAsia="Times New Roman" w:hAnsi="Times New Roman" w:cs="Times New Roman"/>
          <w:color w:val="auto"/>
          <w:sz w:val="20"/>
          <w:szCs w:val="20"/>
        </w:rPr>
        <w:t>we’re</w:t>
      </w:r>
      <w:proofErr w:type="gramEnd"/>
      <w:r w:rsidRPr="008B5022">
        <w:rPr>
          <w:rFonts w:ascii="Times New Roman" w:eastAsia="Times New Roman" w:hAnsi="Times New Roman" w:cs="Times New Roman"/>
          <w:color w:val="auto"/>
          <w:sz w:val="20"/>
          <w:szCs w:val="20"/>
        </w:rPr>
        <w:t xml:space="preserve"> challenged to build a machine learning model that predicts which Tweets are about real disasters and which one’s aren’t. We had access to a dataset of 10,000 tweets that were hand classified</w:t>
      </w:r>
    </w:p>
    <w:p w14:paraId="25F06270" w14:textId="77777777" w:rsidR="00C45DBC" w:rsidRPr="008B5022" w:rsidRDefault="00C45DBC" w:rsidP="00C45DBC">
      <w:pPr>
        <w:spacing w:line="240" w:lineRule="auto"/>
        <w:ind w:firstLine="720"/>
        <w:jc w:val="both"/>
        <w:rPr>
          <w:rFonts w:ascii="Times New Roman" w:hAnsi="Times New Roman" w:cs="Times New Roman"/>
          <w:color w:val="auto"/>
          <w:sz w:val="20"/>
          <w:szCs w:val="20"/>
        </w:rPr>
      </w:pPr>
      <w:r w:rsidRPr="008B5022">
        <w:rPr>
          <w:rFonts w:ascii="Times New Roman" w:hAnsi="Times New Roman" w:cs="Times New Roman"/>
          <w:color w:val="auto"/>
          <w:sz w:val="20"/>
          <w:szCs w:val="20"/>
          <w:shd w:val="clear" w:color="auto" w:fill="FFFFFF"/>
        </w:rPr>
        <w:t xml:space="preserve">The best performing model achieves an F1-score as high as 84.04%. </w:t>
      </w:r>
      <w:r w:rsidRPr="008B5022">
        <w:rPr>
          <w:rFonts w:ascii="Times New Roman" w:hAnsi="Times New Roman" w:cs="Times New Roman"/>
          <w:color w:val="auto"/>
          <w:sz w:val="20"/>
          <w:szCs w:val="20"/>
        </w:rPr>
        <w:t xml:space="preserve">The dataset, code, and other resources from this work are made available on </w:t>
      </w:r>
      <w:proofErr w:type="spellStart"/>
      <w:r w:rsidRPr="008B5022">
        <w:rPr>
          <w:rFonts w:ascii="Times New Roman" w:hAnsi="Times New Roman" w:cs="Times New Roman"/>
          <w:color w:val="auto"/>
          <w:sz w:val="20"/>
          <w:szCs w:val="20"/>
        </w:rPr>
        <w:t>Github</w:t>
      </w:r>
      <w:proofErr w:type="spellEnd"/>
      <w:r w:rsidRPr="008B5022">
        <w:rPr>
          <w:rFonts w:ascii="Times New Roman" w:hAnsi="Times New Roman" w:cs="Times New Roman"/>
          <w:color w:val="auto"/>
          <w:sz w:val="20"/>
          <w:szCs w:val="20"/>
        </w:rPr>
        <w:t xml:space="preserve">. </w:t>
      </w:r>
    </w:p>
    <w:p w14:paraId="11FD1C03" w14:textId="5DA360E7" w:rsidR="00C45DBC" w:rsidRDefault="00C45DBC" w:rsidP="00C45DBC">
      <w:pPr>
        <w:spacing w:line="240" w:lineRule="auto"/>
        <w:ind w:firstLine="720"/>
        <w:jc w:val="both"/>
        <w:rPr>
          <w:rFonts w:ascii="Times New Roman" w:eastAsia="Times New Roman" w:hAnsi="Times New Roman" w:cs="Times New Roman"/>
          <w:color w:val="auto"/>
          <w:sz w:val="20"/>
          <w:szCs w:val="20"/>
        </w:rPr>
      </w:pPr>
    </w:p>
    <w:p w14:paraId="5FC9670A" w14:textId="4C82E4C4" w:rsidR="008B5022" w:rsidRDefault="008B5022" w:rsidP="00C45DBC">
      <w:pPr>
        <w:spacing w:line="240" w:lineRule="auto"/>
        <w:ind w:firstLine="720"/>
        <w:jc w:val="both"/>
        <w:rPr>
          <w:rFonts w:ascii="Times New Roman" w:eastAsia="Times New Roman" w:hAnsi="Times New Roman" w:cs="Times New Roman"/>
          <w:color w:val="auto"/>
          <w:sz w:val="20"/>
          <w:szCs w:val="20"/>
        </w:rPr>
      </w:pPr>
    </w:p>
    <w:p w14:paraId="548F0FE3" w14:textId="0F616BC2" w:rsidR="008B5022" w:rsidRDefault="008B5022" w:rsidP="00C45DBC">
      <w:pPr>
        <w:spacing w:line="240" w:lineRule="auto"/>
        <w:ind w:firstLine="720"/>
        <w:jc w:val="both"/>
        <w:rPr>
          <w:rFonts w:ascii="Times New Roman" w:eastAsia="Times New Roman" w:hAnsi="Times New Roman" w:cs="Times New Roman"/>
          <w:color w:val="auto"/>
          <w:sz w:val="20"/>
          <w:szCs w:val="20"/>
        </w:rPr>
      </w:pPr>
    </w:p>
    <w:p w14:paraId="276FA15C" w14:textId="77777777" w:rsidR="008B5022" w:rsidRPr="008B5022" w:rsidRDefault="008B5022" w:rsidP="00C45DBC">
      <w:pPr>
        <w:spacing w:line="240" w:lineRule="auto"/>
        <w:ind w:firstLine="720"/>
        <w:jc w:val="both"/>
        <w:rPr>
          <w:rFonts w:ascii="Times New Roman" w:eastAsia="Times New Roman" w:hAnsi="Times New Roman" w:cs="Times New Roman"/>
          <w:color w:val="auto"/>
          <w:sz w:val="20"/>
          <w:szCs w:val="20"/>
        </w:rPr>
      </w:pPr>
    </w:p>
    <w:p w14:paraId="362850D8" w14:textId="77777777" w:rsidR="00C45DBC" w:rsidRPr="008B5022" w:rsidRDefault="00C45DBC" w:rsidP="00C45DBC">
      <w:pPr>
        <w:spacing w:after="0" w:line="240" w:lineRule="auto"/>
        <w:ind w:firstLine="720"/>
        <w:jc w:val="both"/>
        <w:rPr>
          <w:rFonts w:ascii="Times New Roman" w:eastAsia="Times New Roman" w:hAnsi="Times New Roman" w:cs="Times New Roman"/>
          <w:color w:val="auto"/>
          <w:sz w:val="20"/>
          <w:szCs w:val="20"/>
        </w:rPr>
      </w:pPr>
      <w:r w:rsidRPr="008B5022">
        <w:rPr>
          <w:rFonts w:ascii="Times New Roman" w:eastAsia="Times New Roman" w:hAnsi="Times New Roman" w:cs="Times New Roman"/>
          <w:color w:val="auto"/>
          <w:sz w:val="20"/>
          <w:szCs w:val="20"/>
        </w:rPr>
        <w:lastRenderedPageBreak/>
        <w:t>Picture 1.</w:t>
      </w:r>
    </w:p>
    <w:p w14:paraId="43B23952" w14:textId="77777777" w:rsidR="00C45DBC" w:rsidRPr="008B5022" w:rsidRDefault="00C45DBC" w:rsidP="00C45DBC">
      <w:pPr>
        <w:spacing w:after="0" w:line="240" w:lineRule="auto"/>
        <w:ind w:firstLine="720"/>
        <w:jc w:val="both"/>
        <w:rPr>
          <w:rFonts w:ascii="Times New Roman" w:eastAsia="Times New Roman" w:hAnsi="Times New Roman" w:cs="Times New Roman"/>
          <w:color w:val="auto"/>
          <w:sz w:val="20"/>
          <w:szCs w:val="20"/>
        </w:rPr>
      </w:pPr>
      <w:r w:rsidRPr="008B5022">
        <w:rPr>
          <w:rFonts w:ascii="Times New Roman" w:eastAsia="Times New Roman" w:hAnsi="Times New Roman" w:cs="Times New Roman"/>
          <w:color w:val="auto"/>
          <w:sz w:val="20"/>
          <w:szCs w:val="20"/>
        </w:rPr>
        <w:t xml:space="preserve">Source: We are Social 2020. Jan 2020 </w:t>
      </w:r>
    </w:p>
    <w:p w14:paraId="274DEA3D" w14:textId="77777777" w:rsidR="00C45DBC" w:rsidRPr="008B5022" w:rsidRDefault="00C45DBC" w:rsidP="00C45DBC">
      <w:pPr>
        <w:spacing w:line="240" w:lineRule="auto"/>
        <w:ind w:firstLine="284"/>
        <w:jc w:val="both"/>
        <w:rPr>
          <w:rFonts w:ascii="Times New Roman" w:eastAsia="Times New Roman" w:hAnsi="Times New Roman" w:cs="Times New Roman"/>
          <w:sz w:val="20"/>
          <w:szCs w:val="20"/>
        </w:rPr>
      </w:pPr>
      <w:r w:rsidRPr="008B5022">
        <w:rPr>
          <w:rFonts w:ascii="Times New Roman" w:eastAsia="Times New Roman" w:hAnsi="Times New Roman" w:cs="Times New Roman"/>
          <w:noProof/>
          <w:sz w:val="20"/>
          <w:szCs w:val="20"/>
        </w:rPr>
        <w:drawing>
          <wp:inline distT="0" distB="0" distL="0" distR="0" wp14:anchorId="0CA38329" wp14:editId="6D83D17F">
            <wp:extent cx="4680000" cy="2377331"/>
            <wp:effectExtent l="0" t="0" r="6350" b="4445"/>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gital-2020-global-digital-overview-january-2020-v01-95-1024.jpg"/>
                    <pic:cNvPicPr/>
                  </pic:nvPicPr>
                  <pic:blipFill rotWithShape="1">
                    <a:blip r:embed="rId11" cstate="print">
                      <a:extLst>
                        <a:ext uri="{28A0092B-C50C-407E-A947-70E740481C1C}">
                          <a14:useLocalDpi xmlns:a14="http://schemas.microsoft.com/office/drawing/2010/main" val="0"/>
                        </a:ext>
                      </a:extLst>
                    </a:blip>
                    <a:srcRect b="9693"/>
                    <a:stretch/>
                  </pic:blipFill>
                  <pic:spPr bwMode="auto">
                    <a:xfrm>
                      <a:off x="0" y="0"/>
                      <a:ext cx="4680000" cy="2377331"/>
                    </a:xfrm>
                    <a:prstGeom prst="rect">
                      <a:avLst/>
                    </a:prstGeom>
                    <a:ln>
                      <a:noFill/>
                    </a:ln>
                    <a:extLst>
                      <a:ext uri="{53640926-AAD7-44D8-BBD7-CCE9431645EC}">
                        <a14:shadowObscured xmlns:a14="http://schemas.microsoft.com/office/drawing/2010/main"/>
                      </a:ext>
                    </a:extLst>
                  </pic:spPr>
                </pic:pic>
              </a:graphicData>
            </a:graphic>
          </wp:inline>
        </w:drawing>
      </w:r>
    </w:p>
    <w:p w14:paraId="731FEBC4"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Picture 2.</w:t>
      </w:r>
    </w:p>
    <w:p w14:paraId="2AA4B497"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Source: We are Social 2020. Jan 2020 </w:t>
      </w:r>
    </w:p>
    <w:p w14:paraId="0BB0DE66" w14:textId="77777777" w:rsidR="00C45DBC" w:rsidRPr="008B5022" w:rsidRDefault="00C45DBC" w:rsidP="00C45DBC">
      <w:pPr>
        <w:spacing w:after="0" w:line="240" w:lineRule="auto"/>
        <w:ind w:firstLine="284"/>
        <w:jc w:val="both"/>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1F6CB20E" wp14:editId="6F3459E6">
            <wp:extent cx="4680000" cy="2365000"/>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10161"/>
                    <a:stretch/>
                  </pic:blipFill>
                  <pic:spPr bwMode="auto">
                    <a:xfrm>
                      <a:off x="0" y="0"/>
                      <a:ext cx="4680000" cy="2365000"/>
                    </a:xfrm>
                    <a:prstGeom prst="rect">
                      <a:avLst/>
                    </a:prstGeom>
                    <a:noFill/>
                    <a:ln>
                      <a:noFill/>
                    </a:ln>
                    <a:extLst>
                      <a:ext uri="{53640926-AAD7-44D8-BBD7-CCE9431645EC}">
                        <a14:shadowObscured xmlns:a14="http://schemas.microsoft.com/office/drawing/2010/main"/>
                      </a:ext>
                    </a:extLst>
                  </pic:spPr>
                </pic:pic>
              </a:graphicData>
            </a:graphic>
          </wp:inline>
        </w:drawing>
      </w:r>
    </w:p>
    <w:p w14:paraId="1B50A4DB" w14:textId="77777777" w:rsidR="00C45DBC" w:rsidRPr="008B5022" w:rsidRDefault="00C45DBC" w:rsidP="00C45DBC">
      <w:pPr>
        <w:spacing w:after="0" w:line="240" w:lineRule="auto"/>
        <w:ind w:firstLine="284"/>
        <w:jc w:val="both"/>
        <w:rPr>
          <w:rFonts w:ascii="Times New Roman" w:eastAsia="Times New Roman" w:hAnsi="Times New Roman" w:cs="Times New Roman"/>
          <w:sz w:val="20"/>
          <w:szCs w:val="20"/>
        </w:rPr>
      </w:pPr>
    </w:p>
    <w:p w14:paraId="7FD12911"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Picture 3.</w:t>
      </w:r>
    </w:p>
    <w:p w14:paraId="16216445"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Source: We are Social 2020. Jan 2020 </w:t>
      </w:r>
    </w:p>
    <w:p w14:paraId="1A105E8B" w14:textId="77777777" w:rsidR="00C45DBC" w:rsidRPr="008B5022" w:rsidRDefault="00C45DBC" w:rsidP="00C45DBC">
      <w:pPr>
        <w:spacing w:after="0" w:line="240" w:lineRule="auto"/>
        <w:ind w:firstLine="284"/>
        <w:jc w:val="both"/>
        <w:rPr>
          <w:rFonts w:ascii="Times New Roman" w:eastAsia="Times New Roman" w:hAnsi="Times New Roman" w:cs="Times New Roman"/>
          <w:sz w:val="20"/>
          <w:szCs w:val="20"/>
        </w:rPr>
      </w:pPr>
      <w:r w:rsidRPr="008B5022">
        <w:rPr>
          <w:rFonts w:ascii="Times New Roman" w:hAnsi="Times New Roman" w:cs="Times New Roman"/>
          <w:noProof/>
          <w:sz w:val="20"/>
          <w:szCs w:val="20"/>
        </w:rPr>
        <w:lastRenderedPageBreak/>
        <w:drawing>
          <wp:inline distT="0" distB="0" distL="0" distR="0" wp14:anchorId="5DF9280C" wp14:editId="678A692F">
            <wp:extent cx="4680000" cy="2400000"/>
            <wp:effectExtent l="0" t="0" r="635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8832"/>
                    <a:stretch/>
                  </pic:blipFill>
                  <pic:spPr bwMode="auto">
                    <a:xfrm>
                      <a:off x="0" y="0"/>
                      <a:ext cx="4680000" cy="2400000"/>
                    </a:xfrm>
                    <a:prstGeom prst="rect">
                      <a:avLst/>
                    </a:prstGeom>
                    <a:noFill/>
                    <a:ln>
                      <a:noFill/>
                    </a:ln>
                    <a:extLst>
                      <a:ext uri="{53640926-AAD7-44D8-BBD7-CCE9431645EC}">
                        <a14:shadowObscured xmlns:a14="http://schemas.microsoft.com/office/drawing/2010/main"/>
                      </a:ext>
                    </a:extLst>
                  </pic:spPr>
                </pic:pic>
              </a:graphicData>
            </a:graphic>
          </wp:inline>
        </w:drawing>
      </w:r>
    </w:p>
    <w:p w14:paraId="0107CC2C" w14:textId="77777777" w:rsidR="00C45DBC" w:rsidRPr="008B5022" w:rsidRDefault="00C45DBC" w:rsidP="00C45DBC">
      <w:pPr>
        <w:spacing w:after="0" w:line="240" w:lineRule="auto"/>
        <w:ind w:firstLine="284"/>
        <w:jc w:val="both"/>
        <w:rPr>
          <w:rFonts w:ascii="Times New Roman" w:eastAsia="Times New Roman" w:hAnsi="Times New Roman" w:cs="Times New Roman"/>
          <w:sz w:val="20"/>
          <w:szCs w:val="20"/>
        </w:rPr>
      </w:pPr>
    </w:p>
    <w:p w14:paraId="23306703"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Picture 4.</w:t>
      </w:r>
    </w:p>
    <w:p w14:paraId="12ECAC52"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Source: We are Social 2020. Jan 2020 </w:t>
      </w:r>
    </w:p>
    <w:p w14:paraId="1C9B76AF" w14:textId="77777777" w:rsidR="00C45DBC" w:rsidRPr="008B5022" w:rsidRDefault="00C45DBC" w:rsidP="00C45DBC">
      <w:pPr>
        <w:spacing w:after="0" w:line="240" w:lineRule="auto"/>
        <w:ind w:firstLine="284"/>
        <w:jc w:val="both"/>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33B6B836" wp14:editId="49F95E48">
            <wp:extent cx="4680000" cy="2370000"/>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b="9972"/>
                    <a:stretch/>
                  </pic:blipFill>
                  <pic:spPr bwMode="auto">
                    <a:xfrm>
                      <a:off x="0" y="0"/>
                      <a:ext cx="4680000" cy="2370000"/>
                    </a:xfrm>
                    <a:prstGeom prst="rect">
                      <a:avLst/>
                    </a:prstGeom>
                    <a:noFill/>
                    <a:ln>
                      <a:noFill/>
                    </a:ln>
                    <a:extLst>
                      <a:ext uri="{53640926-AAD7-44D8-BBD7-CCE9431645EC}">
                        <a14:shadowObscured xmlns:a14="http://schemas.microsoft.com/office/drawing/2010/main"/>
                      </a:ext>
                    </a:extLst>
                  </pic:spPr>
                </pic:pic>
              </a:graphicData>
            </a:graphic>
          </wp:inline>
        </w:drawing>
      </w:r>
    </w:p>
    <w:p w14:paraId="1324CBD7"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Picture 5.</w:t>
      </w:r>
    </w:p>
    <w:p w14:paraId="05ACB20A" w14:textId="77777777" w:rsidR="00C45DBC" w:rsidRPr="008B5022" w:rsidRDefault="00C45DBC" w:rsidP="00C45DBC">
      <w:pPr>
        <w:spacing w:after="0" w:line="240" w:lineRule="auto"/>
        <w:ind w:firstLine="72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Source: We are Social 2020. Jan 2020 </w:t>
      </w:r>
    </w:p>
    <w:p w14:paraId="4D36EAEF" w14:textId="77777777" w:rsidR="00C45DBC" w:rsidRPr="008B5022" w:rsidRDefault="00C45DBC" w:rsidP="00C45DBC">
      <w:pPr>
        <w:spacing w:after="0" w:line="240" w:lineRule="auto"/>
        <w:ind w:firstLine="284"/>
        <w:jc w:val="both"/>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54AEEC1B" wp14:editId="6B8D753A">
            <wp:extent cx="4680000" cy="2320000"/>
            <wp:effectExtent l="0" t="0" r="635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11871"/>
                    <a:stretch/>
                  </pic:blipFill>
                  <pic:spPr bwMode="auto">
                    <a:xfrm>
                      <a:off x="0" y="0"/>
                      <a:ext cx="4680000" cy="2320000"/>
                    </a:xfrm>
                    <a:prstGeom prst="rect">
                      <a:avLst/>
                    </a:prstGeom>
                    <a:noFill/>
                    <a:ln>
                      <a:noFill/>
                    </a:ln>
                    <a:extLst>
                      <a:ext uri="{53640926-AAD7-44D8-BBD7-CCE9431645EC}">
                        <a14:shadowObscured xmlns:a14="http://schemas.microsoft.com/office/drawing/2010/main"/>
                      </a:ext>
                    </a:extLst>
                  </pic:spPr>
                </pic:pic>
              </a:graphicData>
            </a:graphic>
          </wp:inline>
        </w:drawing>
      </w:r>
    </w:p>
    <w:p w14:paraId="4EDFA4FC" w14:textId="77777777" w:rsidR="00C45DBC" w:rsidRPr="008B5022" w:rsidRDefault="00C45DBC" w:rsidP="00C45DBC">
      <w:pPr>
        <w:spacing w:line="240" w:lineRule="auto"/>
        <w:ind w:firstLine="142"/>
        <w:jc w:val="both"/>
        <w:rPr>
          <w:rFonts w:ascii="Times New Roman" w:eastAsia="Times New Roman" w:hAnsi="Times New Roman" w:cs="Times New Roman"/>
          <w:sz w:val="20"/>
          <w:szCs w:val="20"/>
        </w:rPr>
      </w:pPr>
    </w:p>
    <w:p w14:paraId="74C924B8" w14:textId="12083E85" w:rsidR="00C45DBC" w:rsidRPr="008B5022" w:rsidRDefault="00C45DBC" w:rsidP="00C45DBC">
      <w:pPr>
        <w:pStyle w:val="Heading1"/>
        <w:jc w:val="both"/>
        <w:rPr>
          <w:rFonts w:ascii="Times New Roman" w:hAnsi="Times New Roman" w:cs="Times New Roman"/>
          <w:caps w:val="0"/>
          <w:sz w:val="20"/>
          <w:szCs w:val="20"/>
        </w:rPr>
      </w:pPr>
      <w:r w:rsidRPr="008B5022">
        <w:rPr>
          <w:rFonts w:ascii="Times New Roman" w:hAnsi="Times New Roman" w:cs="Times New Roman"/>
          <w:caps w:val="0"/>
          <w:sz w:val="20"/>
          <w:szCs w:val="20"/>
        </w:rPr>
        <w:lastRenderedPageBreak/>
        <w:t>Business Objective</w:t>
      </w:r>
    </w:p>
    <w:p w14:paraId="6392AA7E" w14:textId="77777777" w:rsidR="00C45DBC" w:rsidRPr="008B5022" w:rsidRDefault="00C45DBC" w:rsidP="00C45DBC">
      <w:pPr>
        <w:spacing w:line="240" w:lineRule="auto"/>
        <w:jc w:val="both"/>
        <w:rPr>
          <w:rFonts w:ascii="Times New Roman" w:hAnsi="Times New Roman" w:cs="Times New Roman"/>
          <w:sz w:val="20"/>
          <w:szCs w:val="20"/>
        </w:rPr>
      </w:pPr>
      <w:r w:rsidRPr="008B5022">
        <w:rPr>
          <w:rFonts w:ascii="Times New Roman" w:hAnsi="Times New Roman" w:cs="Times New Roman"/>
          <w:sz w:val="20"/>
          <w:szCs w:val="20"/>
        </w:rPr>
        <w:t>Based on the information we gathered through the initial stages of our analysis for social media usage, we identified potentially growing demand for new solution in the market. News agencies as well as disaster relief organizations are interested in the solution that can help decrease labor intensity of social listening and increase speed of reaction for providing relief where needed.</w:t>
      </w:r>
    </w:p>
    <w:p w14:paraId="083AE43B" w14:textId="5610DC25" w:rsidR="00907F3E" w:rsidRPr="008B5022" w:rsidRDefault="00B4261F" w:rsidP="006D203C">
      <w:pPr>
        <w:pStyle w:val="Heading3"/>
        <w:numPr>
          <w:ilvl w:val="0"/>
          <w:numId w:val="4"/>
        </w:numPr>
        <w:rPr>
          <w:rFonts w:ascii="Times New Roman" w:eastAsia="Times New Roman" w:hAnsi="Times New Roman" w:cs="Times New Roman"/>
          <w:b/>
          <w:bCs/>
          <w:sz w:val="28"/>
          <w:szCs w:val="28"/>
        </w:rPr>
      </w:pPr>
      <w:bookmarkStart w:id="76" w:name="_Toc25156770"/>
      <w:r w:rsidRPr="008B5022">
        <w:rPr>
          <w:rFonts w:ascii="Times New Roman" w:eastAsia="Times New Roman" w:hAnsi="Times New Roman" w:cs="Times New Roman"/>
          <w:b/>
          <w:bCs/>
          <w:sz w:val="28"/>
          <w:szCs w:val="28"/>
        </w:rPr>
        <w:t xml:space="preserve">Get the data </w:t>
      </w:r>
      <w:bookmarkEnd w:id="76"/>
    </w:p>
    <w:p w14:paraId="63F54AF7" w14:textId="77777777" w:rsidR="00B4261F" w:rsidRPr="008B5022" w:rsidRDefault="00B4261F" w:rsidP="00B4261F">
      <w:pPr>
        <w:shd w:val="clear" w:color="auto" w:fill="FFFFFF"/>
        <w:spacing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rPr>
        <w:t>To further investigate, we analyzed the given dataset which comprises of 10,000 tweets that were hand classified</w:t>
      </w:r>
      <w:r w:rsidRPr="008B5022">
        <w:rPr>
          <w:rFonts w:ascii="Times New Roman" w:hAnsi="Times New Roman" w:cs="Times New Roman"/>
          <w:sz w:val="20"/>
          <w:szCs w:val="20"/>
          <w:shd w:val="clear" w:color="auto" w:fill="FFFFFF"/>
        </w:rPr>
        <w:t xml:space="preserve">. </w:t>
      </w:r>
    </w:p>
    <w:p w14:paraId="2FA56EEA" w14:textId="342A8FA8" w:rsidR="00B4261F" w:rsidRPr="008B5022" w:rsidRDefault="00B4261F" w:rsidP="00B4261F">
      <w:pPr>
        <w:shd w:val="clear" w:color="auto" w:fill="FFFFFF"/>
        <w:spacing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shd w:val="clear" w:color="auto" w:fill="FFFFFF"/>
        </w:rPr>
        <w:t xml:space="preserve">The challenge is to build a binary classifier that predicts which Tweets are about real disasters and which </w:t>
      </w:r>
      <w:proofErr w:type="gramStart"/>
      <w:r w:rsidRPr="008B5022">
        <w:rPr>
          <w:rFonts w:ascii="Times New Roman" w:hAnsi="Times New Roman" w:cs="Times New Roman"/>
          <w:sz w:val="20"/>
          <w:szCs w:val="20"/>
          <w:shd w:val="clear" w:color="auto" w:fill="FFFFFF"/>
        </w:rPr>
        <w:t>one’s</w:t>
      </w:r>
      <w:proofErr w:type="gramEnd"/>
      <w:r w:rsidRPr="008B5022">
        <w:rPr>
          <w:rFonts w:ascii="Times New Roman" w:hAnsi="Times New Roman" w:cs="Times New Roman"/>
          <w:sz w:val="20"/>
          <w:szCs w:val="20"/>
          <w:shd w:val="clear" w:color="auto" w:fill="FFFFFF"/>
        </w:rPr>
        <w:t xml:space="preserve"> aren’t. </w:t>
      </w:r>
      <w:proofErr w:type="spellStart"/>
      <w:r w:rsidRPr="008B5022">
        <w:rPr>
          <w:rFonts w:ascii="Times New Roman" w:hAnsi="Times New Roman" w:cs="Times New Roman"/>
          <w:sz w:val="20"/>
          <w:szCs w:val="20"/>
          <w:shd w:val="clear" w:color="auto" w:fill="FFFFFF"/>
        </w:rPr>
        <w:t>I.e</w:t>
      </w:r>
      <w:proofErr w:type="spellEnd"/>
      <w:r w:rsidRPr="008B5022">
        <w:rPr>
          <w:rFonts w:ascii="Times New Roman" w:hAnsi="Times New Roman" w:cs="Times New Roman"/>
          <w:sz w:val="20"/>
          <w:szCs w:val="20"/>
          <w:shd w:val="clear" w:color="auto" w:fill="FFFFFF"/>
        </w:rPr>
        <w:t xml:space="preserve"> the output is a whether a given tweet is about a real disaster or not. If so, predict a 1. If not, predict a 0.</w:t>
      </w:r>
    </w:p>
    <w:p w14:paraId="5FD5DE4C" w14:textId="77777777" w:rsidR="00B4261F" w:rsidRPr="008B5022" w:rsidRDefault="00B4261F" w:rsidP="00B4261F">
      <w:pPr>
        <w:shd w:val="clear" w:color="auto" w:fill="FFFFFF"/>
        <w:spacing w:after="0" w:line="240" w:lineRule="auto"/>
        <w:jc w:val="both"/>
        <w:rPr>
          <w:rFonts w:ascii="Times New Roman" w:hAnsi="Times New Roman" w:cs="Times New Roman"/>
          <w:sz w:val="20"/>
          <w:szCs w:val="20"/>
          <w:shd w:val="clear" w:color="auto" w:fill="FFFFFF"/>
        </w:rPr>
      </w:pPr>
    </w:p>
    <w:p w14:paraId="21F19CFF" w14:textId="5449D60C" w:rsidR="00B4261F" w:rsidRPr="008B5022" w:rsidRDefault="00B4261F" w:rsidP="00B4261F">
      <w:pPr>
        <w:shd w:val="clear" w:color="auto" w:fill="FFFFFF"/>
        <w:spacing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shd w:val="clear" w:color="auto" w:fill="FFFFFF"/>
        </w:rPr>
        <w:t xml:space="preserve">Data include 5 </w:t>
      </w:r>
      <w:r w:rsidRPr="008B5022">
        <w:rPr>
          <w:rFonts w:ascii="Times New Roman" w:hAnsi="Times New Roman" w:cs="Times New Roman"/>
          <w:sz w:val="20"/>
          <w:szCs w:val="20"/>
          <w:shd w:val="clear" w:color="auto" w:fill="FFFFFF"/>
        </w:rPr>
        <w:t>columns</w:t>
      </w:r>
      <w:r w:rsidRPr="008B5022">
        <w:rPr>
          <w:rFonts w:ascii="Times New Roman" w:hAnsi="Times New Roman" w:cs="Times New Roman"/>
          <w:sz w:val="20"/>
          <w:szCs w:val="20"/>
          <w:shd w:val="clear" w:color="auto" w:fill="FFFFFF"/>
        </w:rPr>
        <w:t xml:space="preserve">: </w:t>
      </w:r>
    </w:p>
    <w:p w14:paraId="300E72D8" w14:textId="77777777" w:rsidR="00B4261F" w:rsidRPr="008B5022" w:rsidRDefault="00B4261F" w:rsidP="006D203C">
      <w:pPr>
        <w:pStyle w:val="ListParagraph"/>
        <w:numPr>
          <w:ilvl w:val="0"/>
          <w:numId w:val="6"/>
        </w:numPr>
        <w:shd w:val="clear" w:color="auto" w:fill="FFFFFF"/>
        <w:spacing w:before="240"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shd w:val="clear" w:color="auto" w:fill="FFFFFF"/>
        </w:rPr>
        <w:t>id - a unique identifier for each tweet</w:t>
      </w:r>
    </w:p>
    <w:p w14:paraId="35589592" w14:textId="77777777" w:rsidR="00B4261F" w:rsidRPr="008B5022" w:rsidRDefault="00B4261F" w:rsidP="006D203C">
      <w:pPr>
        <w:pStyle w:val="ListParagraph"/>
        <w:numPr>
          <w:ilvl w:val="0"/>
          <w:numId w:val="6"/>
        </w:numPr>
        <w:shd w:val="clear" w:color="auto" w:fill="FFFFFF"/>
        <w:spacing w:before="240"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shd w:val="clear" w:color="auto" w:fill="FFFFFF"/>
        </w:rPr>
        <w:t>text - the text of the tweet</w:t>
      </w:r>
    </w:p>
    <w:p w14:paraId="226ED85C" w14:textId="77777777" w:rsidR="00B4261F" w:rsidRPr="008B5022" w:rsidRDefault="00B4261F" w:rsidP="006D203C">
      <w:pPr>
        <w:pStyle w:val="ListParagraph"/>
        <w:numPr>
          <w:ilvl w:val="0"/>
          <w:numId w:val="6"/>
        </w:numPr>
        <w:shd w:val="clear" w:color="auto" w:fill="FFFFFF"/>
        <w:spacing w:before="240"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shd w:val="clear" w:color="auto" w:fill="FFFFFF"/>
        </w:rPr>
        <w:t>location - the location the tweet was sent from (may be blank)</w:t>
      </w:r>
    </w:p>
    <w:p w14:paraId="116EFE7E" w14:textId="77777777" w:rsidR="00B4261F" w:rsidRPr="008B5022" w:rsidRDefault="00B4261F" w:rsidP="006D203C">
      <w:pPr>
        <w:pStyle w:val="ListParagraph"/>
        <w:numPr>
          <w:ilvl w:val="0"/>
          <w:numId w:val="6"/>
        </w:numPr>
        <w:shd w:val="clear" w:color="auto" w:fill="FFFFFF"/>
        <w:spacing w:before="240"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shd w:val="clear" w:color="auto" w:fill="FFFFFF"/>
        </w:rPr>
        <w:t xml:space="preserve">keyword - a </w:t>
      </w:r>
      <w:proofErr w:type="gramStart"/>
      <w:r w:rsidRPr="008B5022">
        <w:rPr>
          <w:rFonts w:ascii="Times New Roman" w:hAnsi="Times New Roman" w:cs="Times New Roman"/>
          <w:sz w:val="20"/>
          <w:szCs w:val="20"/>
          <w:shd w:val="clear" w:color="auto" w:fill="FFFFFF"/>
        </w:rPr>
        <w:t>particular keyword</w:t>
      </w:r>
      <w:proofErr w:type="gramEnd"/>
      <w:r w:rsidRPr="008B5022">
        <w:rPr>
          <w:rFonts w:ascii="Times New Roman" w:hAnsi="Times New Roman" w:cs="Times New Roman"/>
          <w:sz w:val="20"/>
          <w:szCs w:val="20"/>
          <w:shd w:val="clear" w:color="auto" w:fill="FFFFFF"/>
        </w:rPr>
        <w:t xml:space="preserve"> from the tweet (may be blank)</w:t>
      </w:r>
    </w:p>
    <w:p w14:paraId="1481E6A1" w14:textId="77777777" w:rsidR="00B4261F" w:rsidRPr="008B5022" w:rsidRDefault="00B4261F" w:rsidP="006D203C">
      <w:pPr>
        <w:pStyle w:val="ListParagraph"/>
        <w:numPr>
          <w:ilvl w:val="0"/>
          <w:numId w:val="6"/>
        </w:numPr>
        <w:shd w:val="clear" w:color="auto" w:fill="FFFFFF"/>
        <w:spacing w:before="240" w:after="0" w:line="240" w:lineRule="auto"/>
        <w:jc w:val="both"/>
        <w:rPr>
          <w:rFonts w:ascii="Times New Roman" w:hAnsi="Times New Roman" w:cs="Times New Roman"/>
          <w:sz w:val="20"/>
          <w:szCs w:val="20"/>
          <w:shd w:val="clear" w:color="auto" w:fill="FFFFFF"/>
        </w:rPr>
      </w:pPr>
      <w:r w:rsidRPr="008B5022">
        <w:rPr>
          <w:rFonts w:ascii="Times New Roman" w:hAnsi="Times New Roman" w:cs="Times New Roman"/>
          <w:sz w:val="20"/>
          <w:szCs w:val="20"/>
          <w:shd w:val="clear" w:color="auto" w:fill="FFFFFF"/>
        </w:rPr>
        <w:t>target - in train.csv only, this denotes whether a tweet is about a real disaster (1) or not (0)</w:t>
      </w:r>
    </w:p>
    <w:p w14:paraId="4C3ED802" w14:textId="4A1E8834" w:rsidR="00B4261F" w:rsidRPr="008B5022" w:rsidRDefault="00B4261F" w:rsidP="00B4261F">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Data were available on Kaggle platform: </w:t>
      </w:r>
      <w:hyperlink r:id="rId16" w:history="1">
        <w:r w:rsidRPr="008B5022">
          <w:rPr>
            <w:rStyle w:val="Hyperlink"/>
            <w:rFonts w:ascii="Times New Roman" w:hAnsi="Times New Roman" w:cs="Times New Roman"/>
            <w:sz w:val="20"/>
            <w:szCs w:val="20"/>
          </w:rPr>
          <w:t>https://www.kaggle.com/c/nlp-getting-started/data</w:t>
        </w:r>
      </w:hyperlink>
      <w:r w:rsidRPr="008B5022">
        <w:rPr>
          <w:rFonts w:ascii="Times New Roman" w:hAnsi="Times New Roman" w:cs="Times New Roman"/>
          <w:sz w:val="20"/>
          <w:szCs w:val="20"/>
        </w:rPr>
        <w:t xml:space="preserve"> were we found 3 files:</w:t>
      </w:r>
    </w:p>
    <w:p w14:paraId="0F52E057" w14:textId="77777777" w:rsidR="00B4261F" w:rsidRPr="008B5022" w:rsidRDefault="00B4261F" w:rsidP="006D203C">
      <w:pPr>
        <w:pStyle w:val="ListParagraph"/>
        <w:numPr>
          <w:ilvl w:val="0"/>
          <w:numId w:val="7"/>
        </w:num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train.csv - the training set</w:t>
      </w:r>
    </w:p>
    <w:p w14:paraId="79752E29" w14:textId="77777777" w:rsidR="00B4261F" w:rsidRPr="008B5022" w:rsidRDefault="00B4261F" w:rsidP="006D203C">
      <w:pPr>
        <w:pStyle w:val="ListParagraph"/>
        <w:numPr>
          <w:ilvl w:val="0"/>
          <w:numId w:val="7"/>
        </w:num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test.csv - the test set</w:t>
      </w:r>
    </w:p>
    <w:p w14:paraId="2AF50702" w14:textId="1F78E2D1" w:rsidR="00B4261F" w:rsidRPr="008B5022" w:rsidRDefault="00B4261F" w:rsidP="006D203C">
      <w:pPr>
        <w:pStyle w:val="ListParagraph"/>
        <w:numPr>
          <w:ilvl w:val="0"/>
          <w:numId w:val="7"/>
        </w:num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sample_submission.csv - a sample submission file in the correct format</w:t>
      </w:r>
    </w:p>
    <w:p w14:paraId="4ED5034B" w14:textId="5E8B60FF" w:rsidR="00907F3E" w:rsidRPr="008B5022" w:rsidRDefault="00907F3E" w:rsidP="009B64A8">
      <w:pPr>
        <w:shd w:val="clear" w:color="auto" w:fill="FFFFFF"/>
        <w:spacing w:after="0" w:line="240" w:lineRule="auto"/>
        <w:rPr>
          <w:rFonts w:ascii="Times New Roman" w:eastAsia="Times New Roman" w:hAnsi="Times New Roman" w:cs="Times New Roman"/>
          <w:color w:val="000000"/>
          <w:sz w:val="20"/>
          <w:szCs w:val="20"/>
        </w:rPr>
      </w:pPr>
    </w:p>
    <w:p w14:paraId="537E8030" w14:textId="277A5579" w:rsidR="00907F3E" w:rsidRPr="008B5022" w:rsidRDefault="00B4261F" w:rsidP="006D203C">
      <w:pPr>
        <w:pStyle w:val="Heading3"/>
        <w:numPr>
          <w:ilvl w:val="0"/>
          <w:numId w:val="4"/>
        </w:numPr>
        <w:rPr>
          <w:rFonts w:ascii="Times New Roman" w:eastAsia="Times New Roman" w:hAnsi="Times New Roman" w:cs="Times New Roman"/>
          <w:b/>
          <w:bCs/>
          <w:sz w:val="28"/>
          <w:szCs w:val="28"/>
        </w:rPr>
      </w:pPr>
      <w:bookmarkStart w:id="77" w:name="_Toc25156772"/>
      <w:r w:rsidRPr="008B5022">
        <w:rPr>
          <w:rFonts w:ascii="Times New Roman" w:eastAsia="Times New Roman" w:hAnsi="Times New Roman" w:cs="Times New Roman"/>
          <w:b/>
          <w:bCs/>
          <w:sz w:val="28"/>
          <w:szCs w:val="28"/>
        </w:rPr>
        <w:t>Explore the data</w:t>
      </w:r>
      <w:bookmarkEnd w:id="77"/>
    </w:p>
    <w:p w14:paraId="1B1C1437" w14:textId="46E80D22" w:rsidR="00B4261F"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As train and test sets were </w:t>
      </w:r>
      <w:proofErr w:type="gramStart"/>
      <w:r w:rsidRPr="008B5022">
        <w:rPr>
          <w:rFonts w:ascii="Times New Roman" w:hAnsi="Times New Roman" w:cs="Times New Roman"/>
          <w:sz w:val="20"/>
          <w:szCs w:val="20"/>
        </w:rPr>
        <w:t>pre-set</w:t>
      </w:r>
      <w:proofErr w:type="gramEnd"/>
      <w:r w:rsidRPr="008B5022">
        <w:rPr>
          <w:rFonts w:ascii="Times New Roman" w:hAnsi="Times New Roman" w:cs="Times New Roman"/>
          <w:sz w:val="20"/>
          <w:szCs w:val="20"/>
        </w:rPr>
        <w:t xml:space="preserve"> we would start with checking on their split and investigate on details for train set. </w:t>
      </w:r>
    </w:p>
    <w:p w14:paraId="7DDC8BD7" w14:textId="63AF062A" w:rsidR="00B4261F"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4C8C5DE3" wp14:editId="31C1FA24">
            <wp:extent cx="3600000" cy="1998846"/>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998846"/>
                    </a:xfrm>
                    <a:prstGeom prst="rect">
                      <a:avLst/>
                    </a:prstGeom>
                  </pic:spPr>
                </pic:pic>
              </a:graphicData>
            </a:graphic>
          </wp:inline>
        </w:drawing>
      </w:r>
    </w:p>
    <w:p w14:paraId="79A4DFB9" w14:textId="77777777" w:rsidR="00D90AA8"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From the above code we see that the Train Data has 7613 rows and 5 columns &amp; The Test Data has 3263 rows and 4 columns. We also understand that Text is all non-null. Only a small percentage of tweets have no keyword whereas Location has much more null values.</w:t>
      </w:r>
    </w:p>
    <w:p w14:paraId="3A50DCE9" w14:textId="4D9C20D8" w:rsidR="00B4261F"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In this section, we will first find out the distribution of Target/Predictor variable i.e. Target</w:t>
      </w:r>
    </w:p>
    <w:p w14:paraId="1AF7F3B0" w14:textId="0337F8D8" w:rsidR="00D90AA8"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lastRenderedPageBreak/>
        <w:drawing>
          <wp:inline distT="0" distB="0" distL="0" distR="0" wp14:anchorId="62E28622" wp14:editId="5D85EEB2">
            <wp:extent cx="3993910" cy="1717040"/>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74" cy="1721066"/>
                    </a:xfrm>
                    <a:prstGeom prst="rect">
                      <a:avLst/>
                    </a:prstGeom>
                  </pic:spPr>
                </pic:pic>
              </a:graphicData>
            </a:graphic>
          </wp:inline>
        </w:drawing>
      </w:r>
    </w:p>
    <w:p w14:paraId="15523988" w14:textId="0FFCDA20" w:rsidR="00D90AA8"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7248B4EB" wp14:editId="08C45123">
            <wp:extent cx="5943600" cy="11118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1885"/>
                    </a:xfrm>
                    <a:prstGeom prst="rect">
                      <a:avLst/>
                    </a:prstGeom>
                  </pic:spPr>
                </pic:pic>
              </a:graphicData>
            </a:graphic>
          </wp:inline>
        </w:drawing>
      </w:r>
    </w:p>
    <w:p w14:paraId="2DD71A43" w14:textId="34F702EC" w:rsidR="00D90AA8" w:rsidRPr="008B5022" w:rsidRDefault="00D90AA8" w:rsidP="00D90AA8">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F</w:t>
      </w:r>
      <w:r w:rsidRPr="008B5022">
        <w:rPr>
          <w:rFonts w:ascii="Times New Roman" w:hAnsi="Times New Roman" w:cs="Times New Roman"/>
          <w:sz w:val="20"/>
          <w:szCs w:val="20"/>
        </w:rPr>
        <w:t xml:space="preserve">rom the above plots </w:t>
      </w:r>
      <w:proofErr w:type="gramStart"/>
      <w:r w:rsidRPr="008B5022">
        <w:rPr>
          <w:rFonts w:ascii="Times New Roman" w:hAnsi="Times New Roman" w:cs="Times New Roman"/>
          <w:sz w:val="20"/>
          <w:szCs w:val="20"/>
        </w:rPr>
        <w:t>it is clear that the</w:t>
      </w:r>
      <w:proofErr w:type="gramEnd"/>
      <w:r w:rsidRPr="008B5022">
        <w:rPr>
          <w:rFonts w:ascii="Times New Roman" w:hAnsi="Times New Roman" w:cs="Times New Roman"/>
          <w:sz w:val="20"/>
          <w:szCs w:val="20"/>
        </w:rPr>
        <w:t xml:space="preserve"> classes are not skewed but are quite balanced. Class distributions are 57% for 0 (Not Disaster) and 43% for 1 (Disaster) and hence, they </w:t>
      </w:r>
      <w:proofErr w:type="gramStart"/>
      <w:r w:rsidRPr="008B5022">
        <w:rPr>
          <w:rFonts w:ascii="Times New Roman" w:hAnsi="Times New Roman" w:cs="Times New Roman"/>
          <w:sz w:val="20"/>
          <w:szCs w:val="20"/>
        </w:rPr>
        <w:t>don't</w:t>
      </w:r>
      <w:proofErr w:type="gramEnd"/>
      <w:r w:rsidRPr="008B5022">
        <w:rPr>
          <w:rFonts w:ascii="Times New Roman" w:hAnsi="Times New Roman" w:cs="Times New Roman"/>
          <w:sz w:val="20"/>
          <w:szCs w:val="20"/>
        </w:rPr>
        <w:t xml:space="preserve"> require any stratification by target in cross-validation.</w:t>
      </w:r>
    </w:p>
    <w:p w14:paraId="51E6F01F" w14:textId="30173BA8" w:rsidR="00D90AA8" w:rsidRPr="008B5022" w:rsidRDefault="00D90AA8" w:rsidP="00D90AA8">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Now we will move on to </w:t>
      </w:r>
      <w:proofErr w:type="gramStart"/>
      <w:r w:rsidRPr="008B5022">
        <w:rPr>
          <w:rFonts w:ascii="Times New Roman" w:hAnsi="Times New Roman" w:cs="Times New Roman"/>
          <w:sz w:val="20"/>
          <w:szCs w:val="20"/>
        </w:rPr>
        <w:t>look into</w:t>
      </w:r>
      <w:proofErr w:type="gramEnd"/>
      <w:r w:rsidRPr="008B5022">
        <w:rPr>
          <w:rFonts w:ascii="Times New Roman" w:hAnsi="Times New Roman" w:cs="Times New Roman"/>
          <w:sz w:val="20"/>
          <w:szCs w:val="20"/>
        </w:rPr>
        <w:t xml:space="preserve"> the Features-Location and Keyword on both Train and Test.</w:t>
      </w:r>
    </w:p>
    <w:p w14:paraId="108B5E31" w14:textId="2E3E091D" w:rsidR="00B4261F" w:rsidRPr="008B5022" w:rsidRDefault="00D90AA8" w:rsidP="00E32660">
      <w:pPr>
        <w:shd w:val="clear" w:color="auto" w:fill="FFFFFF"/>
        <w:spacing w:before="240" w:after="0" w:line="240" w:lineRule="auto"/>
        <w:jc w:val="both"/>
        <w:rPr>
          <w:rFonts w:ascii="Times New Roman" w:hAnsi="Times New Roman" w:cs="Times New Roman"/>
          <w:color w:val="000000"/>
          <w:sz w:val="20"/>
          <w:szCs w:val="20"/>
        </w:rPr>
      </w:pPr>
      <w:r w:rsidRPr="008B5022">
        <w:rPr>
          <w:rFonts w:ascii="Times New Roman" w:hAnsi="Times New Roman" w:cs="Times New Roman"/>
          <w:noProof/>
          <w:sz w:val="20"/>
          <w:szCs w:val="20"/>
        </w:rPr>
        <w:drawing>
          <wp:inline distT="0" distB="0" distL="0" distR="0" wp14:anchorId="656563F9" wp14:editId="344DF85E">
            <wp:extent cx="5943600" cy="21158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5820"/>
                    </a:xfrm>
                    <a:prstGeom prst="rect">
                      <a:avLst/>
                    </a:prstGeom>
                  </pic:spPr>
                </pic:pic>
              </a:graphicData>
            </a:graphic>
          </wp:inline>
        </w:drawing>
      </w:r>
    </w:p>
    <w:p w14:paraId="74C4ADB5" w14:textId="77777777" w:rsidR="00D90AA8" w:rsidRPr="008B5022" w:rsidRDefault="00D90AA8" w:rsidP="00D90AA8">
      <w:pPr>
        <w:shd w:val="clear" w:color="auto" w:fill="FFFFFF"/>
        <w:spacing w:after="0" w:line="240" w:lineRule="auto"/>
        <w:jc w:val="both"/>
        <w:rPr>
          <w:rFonts w:ascii="Times New Roman" w:hAnsi="Times New Roman" w:cs="Times New Roman"/>
          <w:i/>
          <w:iCs/>
          <w:sz w:val="20"/>
          <w:szCs w:val="20"/>
        </w:rPr>
      </w:pPr>
    </w:p>
    <w:p w14:paraId="6F63A0AA" w14:textId="0A3D8284" w:rsidR="00D90AA8" w:rsidRPr="00D90AA8" w:rsidRDefault="00D90AA8" w:rsidP="00D90AA8">
      <w:pPr>
        <w:shd w:val="clear" w:color="auto" w:fill="FFFFFF"/>
        <w:spacing w:after="0" w:line="240" w:lineRule="auto"/>
        <w:jc w:val="both"/>
        <w:rPr>
          <w:rFonts w:ascii="Times New Roman" w:hAnsi="Times New Roman" w:cs="Times New Roman"/>
          <w:i/>
          <w:iCs/>
          <w:sz w:val="20"/>
          <w:szCs w:val="20"/>
        </w:rPr>
      </w:pPr>
      <w:r w:rsidRPr="00D90AA8">
        <w:rPr>
          <w:rFonts w:ascii="Times New Roman" w:hAnsi="Times New Roman" w:cs="Times New Roman"/>
          <w:i/>
          <w:iCs/>
          <w:sz w:val="20"/>
          <w:szCs w:val="20"/>
        </w:rPr>
        <w:t>Percentage of missing attribute-keywords on Test=0.8 %</w:t>
      </w:r>
    </w:p>
    <w:p w14:paraId="5C179C22" w14:textId="77777777" w:rsidR="00D90AA8" w:rsidRPr="00D90AA8" w:rsidRDefault="00D90AA8" w:rsidP="00D90AA8">
      <w:pPr>
        <w:shd w:val="clear" w:color="auto" w:fill="FFFFFF"/>
        <w:spacing w:after="0" w:line="240" w:lineRule="auto"/>
        <w:jc w:val="both"/>
        <w:rPr>
          <w:rFonts w:ascii="Times New Roman" w:hAnsi="Times New Roman" w:cs="Times New Roman"/>
          <w:i/>
          <w:iCs/>
          <w:sz w:val="20"/>
          <w:szCs w:val="20"/>
        </w:rPr>
      </w:pPr>
      <w:r w:rsidRPr="00D90AA8">
        <w:rPr>
          <w:rFonts w:ascii="Times New Roman" w:hAnsi="Times New Roman" w:cs="Times New Roman"/>
          <w:i/>
          <w:iCs/>
          <w:sz w:val="20"/>
          <w:szCs w:val="20"/>
        </w:rPr>
        <w:t>Percentage of missing attribute-keywords on Train=0.8 %</w:t>
      </w:r>
    </w:p>
    <w:p w14:paraId="10CDA04B" w14:textId="77777777" w:rsidR="00D90AA8" w:rsidRPr="00D90AA8" w:rsidRDefault="00D90AA8" w:rsidP="00D90AA8">
      <w:pPr>
        <w:shd w:val="clear" w:color="auto" w:fill="FFFFFF"/>
        <w:spacing w:after="0" w:line="240" w:lineRule="auto"/>
        <w:jc w:val="both"/>
        <w:rPr>
          <w:rFonts w:ascii="Times New Roman" w:hAnsi="Times New Roman" w:cs="Times New Roman"/>
          <w:i/>
          <w:iCs/>
          <w:sz w:val="20"/>
          <w:szCs w:val="20"/>
        </w:rPr>
      </w:pPr>
    </w:p>
    <w:p w14:paraId="3B8B0BDA" w14:textId="77777777" w:rsidR="00D90AA8" w:rsidRPr="00D90AA8" w:rsidRDefault="00D90AA8" w:rsidP="00D90AA8">
      <w:pPr>
        <w:shd w:val="clear" w:color="auto" w:fill="FFFFFF"/>
        <w:spacing w:after="0" w:line="240" w:lineRule="auto"/>
        <w:jc w:val="both"/>
        <w:rPr>
          <w:rFonts w:ascii="Times New Roman" w:hAnsi="Times New Roman" w:cs="Times New Roman"/>
          <w:i/>
          <w:iCs/>
          <w:sz w:val="20"/>
          <w:szCs w:val="20"/>
        </w:rPr>
      </w:pPr>
      <w:r w:rsidRPr="00D90AA8">
        <w:rPr>
          <w:rFonts w:ascii="Times New Roman" w:hAnsi="Times New Roman" w:cs="Times New Roman"/>
          <w:i/>
          <w:iCs/>
          <w:sz w:val="20"/>
          <w:szCs w:val="20"/>
        </w:rPr>
        <w:t>Percentage of missing attribute-location on Test=33.86 %</w:t>
      </w:r>
    </w:p>
    <w:p w14:paraId="60528349" w14:textId="23D51A10" w:rsidR="00D90AA8" w:rsidRPr="008B5022" w:rsidRDefault="00D90AA8" w:rsidP="00D90AA8">
      <w:pPr>
        <w:shd w:val="clear" w:color="auto" w:fill="FFFFFF"/>
        <w:spacing w:after="0" w:line="240" w:lineRule="auto"/>
        <w:jc w:val="both"/>
        <w:rPr>
          <w:rFonts w:ascii="Times New Roman" w:hAnsi="Times New Roman" w:cs="Times New Roman"/>
          <w:i/>
          <w:iCs/>
          <w:sz w:val="20"/>
          <w:szCs w:val="20"/>
        </w:rPr>
      </w:pPr>
      <w:r w:rsidRPr="00D90AA8">
        <w:rPr>
          <w:rFonts w:ascii="Times New Roman" w:hAnsi="Times New Roman" w:cs="Times New Roman"/>
          <w:i/>
          <w:iCs/>
          <w:sz w:val="20"/>
          <w:szCs w:val="20"/>
        </w:rPr>
        <w:t>Percentage of missing attribute-location on Train=33.27 %</w:t>
      </w:r>
    </w:p>
    <w:p w14:paraId="41558E36" w14:textId="77777777" w:rsidR="00D90AA8" w:rsidRPr="00D90AA8" w:rsidRDefault="00D90AA8" w:rsidP="00D90AA8">
      <w:pPr>
        <w:shd w:val="clear" w:color="auto" w:fill="FFFFFF"/>
        <w:spacing w:after="0" w:line="240" w:lineRule="auto"/>
        <w:jc w:val="both"/>
        <w:rPr>
          <w:rFonts w:ascii="Times New Roman" w:hAnsi="Times New Roman" w:cs="Times New Roman"/>
          <w:sz w:val="20"/>
          <w:szCs w:val="20"/>
        </w:rPr>
      </w:pPr>
    </w:p>
    <w:p w14:paraId="5883603C" w14:textId="77777777" w:rsidR="00D90AA8" w:rsidRPr="00D90AA8" w:rsidRDefault="00D90AA8" w:rsidP="00D90AA8">
      <w:pPr>
        <w:shd w:val="clear" w:color="auto" w:fill="FFFFFF"/>
        <w:spacing w:after="0" w:line="240" w:lineRule="auto"/>
        <w:jc w:val="both"/>
        <w:rPr>
          <w:rFonts w:ascii="Times New Roman" w:hAnsi="Times New Roman" w:cs="Times New Roman"/>
          <w:sz w:val="20"/>
          <w:szCs w:val="20"/>
        </w:rPr>
      </w:pPr>
      <w:r w:rsidRPr="00D90AA8">
        <w:rPr>
          <w:rFonts w:ascii="Times New Roman" w:hAnsi="Times New Roman" w:cs="Times New Roman"/>
          <w:sz w:val="20"/>
          <w:szCs w:val="20"/>
        </w:rPr>
        <w:t xml:space="preserve">From the above </w:t>
      </w:r>
      <w:proofErr w:type="gramStart"/>
      <w:r w:rsidRPr="00D90AA8">
        <w:rPr>
          <w:rFonts w:ascii="Times New Roman" w:hAnsi="Times New Roman" w:cs="Times New Roman"/>
          <w:sz w:val="20"/>
          <w:szCs w:val="20"/>
        </w:rPr>
        <w:t>percentages it is clear that, both</w:t>
      </w:r>
      <w:proofErr w:type="gramEnd"/>
      <w:r w:rsidRPr="00D90AA8">
        <w:rPr>
          <w:rFonts w:ascii="Times New Roman" w:hAnsi="Times New Roman" w:cs="Times New Roman"/>
          <w:sz w:val="20"/>
          <w:szCs w:val="20"/>
        </w:rPr>
        <w:t xml:space="preserve"> training and test set have same ratio of missing values in keyword and location.</w:t>
      </w:r>
    </w:p>
    <w:p w14:paraId="430FBA09" w14:textId="77777777" w:rsidR="00D90AA8" w:rsidRPr="008B5022" w:rsidRDefault="00D90AA8" w:rsidP="006D203C">
      <w:pPr>
        <w:pStyle w:val="ListParagraph"/>
        <w:numPr>
          <w:ilvl w:val="0"/>
          <w:numId w:val="8"/>
        </w:num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0.8% of keyword is missing in both training and test set</w:t>
      </w:r>
    </w:p>
    <w:p w14:paraId="4D60B5BF" w14:textId="77777777" w:rsidR="00D90AA8" w:rsidRPr="008B5022" w:rsidRDefault="00D90AA8" w:rsidP="006D203C">
      <w:pPr>
        <w:pStyle w:val="ListParagraph"/>
        <w:numPr>
          <w:ilvl w:val="0"/>
          <w:numId w:val="8"/>
        </w:num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33% of location is missing in both training and test set</w:t>
      </w:r>
    </w:p>
    <w:p w14:paraId="33519AFF" w14:textId="77777777" w:rsidR="00D90AA8" w:rsidRPr="008B5022" w:rsidRDefault="00D90AA8" w:rsidP="00D90AA8">
      <w:pPr>
        <w:shd w:val="clear" w:color="auto" w:fill="FFFFFF"/>
        <w:spacing w:after="0" w:line="240" w:lineRule="auto"/>
        <w:jc w:val="both"/>
        <w:rPr>
          <w:rFonts w:ascii="Times New Roman" w:hAnsi="Times New Roman" w:cs="Times New Roman"/>
          <w:sz w:val="20"/>
          <w:szCs w:val="20"/>
        </w:rPr>
      </w:pPr>
      <w:r w:rsidRPr="00D90AA8">
        <w:rPr>
          <w:rFonts w:ascii="Times New Roman" w:hAnsi="Times New Roman" w:cs="Times New Roman"/>
          <w:sz w:val="20"/>
          <w:szCs w:val="20"/>
        </w:rPr>
        <w:t>Since missing value ratios between training and test set are too close, they are most probably taken from the same sample.</w:t>
      </w:r>
      <w:r w:rsidRPr="008B5022">
        <w:rPr>
          <w:rFonts w:ascii="Times New Roman" w:hAnsi="Times New Roman" w:cs="Times New Roman"/>
          <w:sz w:val="20"/>
          <w:szCs w:val="20"/>
        </w:rPr>
        <w:t xml:space="preserve"> </w:t>
      </w:r>
    </w:p>
    <w:p w14:paraId="7CF8C038" w14:textId="77777777" w:rsidR="00D90AA8" w:rsidRPr="008B5022" w:rsidRDefault="00D90AA8" w:rsidP="00D90AA8">
      <w:pPr>
        <w:shd w:val="clear" w:color="auto" w:fill="FFFFFF"/>
        <w:spacing w:after="0" w:line="240" w:lineRule="auto"/>
        <w:jc w:val="both"/>
        <w:rPr>
          <w:rFonts w:ascii="Times New Roman" w:hAnsi="Times New Roman" w:cs="Times New Roman"/>
          <w:sz w:val="20"/>
          <w:szCs w:val="20"/>
        </w:rPr>
      </w:pPr>
    </w:p>
    <w:p w14:paraId="12294F5C" w14:textId="3C37355A" w:rsidR="00D90AA8" w:rsidRPr="008B5022" w:rsidRDefault="00D90AA8" w:rsidP="00D90AA8">
      <w:pPr>
        <w:shd w:val="clear" w:color="auto" w:fill="FFFFFF"/>
        <w:spacing w:after="0" w:line="240" w:lineRule="auto"/>
        <w:jc w:val="both"/>
        <w:rPr>
          <w:rFonts w:ascii="Times New Roman" w:hAnsi="Times New Roman" w:cs="Times New Roman"/>
          <w:sz w:val="20"/>
          <w:szCs w:val="20"/>
        </w:rPr>
      </w:pPr>
      <w:r w:rsidRPr="00D90AA8">
        <w:rPr>
          <w:rFonts w:ascii="Times New Roman" w:hAnsi="Times New Roman" w:cs="Times New Roman"/>
          <w:sz w:val="20"/>
          <w:szCs w:val="20"/>
        </w:rPr>
        <w:t>Next, we will check the number of unique values for both keyword and location attributes.</w:t>
      </w:r>
    </w:p>
    <w:p w14:paraId="2D068614" w14:textId="77777777" w:rsidR="00D90AA8" w:rsidRPr="00D90AA8" w:rsidRDefault="00D90AA8" w:rsidP="00D90AA8">
      <w:pPr>
        <w:shd w:val="clear" w:color="auto" w:fill="FFFFFF"/>
        <w:spacing w:after="0" w:line="240" w:lineRule="auto"/>
        <w:jc w:val="both"/>
        <w:rPr>
          <w:rFonts w:ascii="Times New Roman" w:hAnsi="Times New Roman" w:cs="Times New Roman"/>
          <w:sz w:val="20"/>
          <w:szCs w:val="20"/>
        </w:rPr>
      </w:pPr>
    </w:p>
    <w:p w14:paraId="6F78C491" w14:textId="77777777" w:rsidR="00D90AA8" w:rsidRPr="008B5022" w:rsidRDefault="00D90AA8" w:rsidP="00D90AA8">
      <w:pPr>
        <w:shd w:val="clear" w:color="auto" w:fill="FFFFFF"/>
        <w:spacing w:after="0" w:line="240" w:lineRule="auto"/>
        <w:jc w:val="both"/>
        <w:rPr>
          <w:rFonts w:ascii="Times New Roman" w:hAnsi="Times New Roman" w:cs="Times New Roman"/>
          <w:i/>
          <w:iCs/>
          <w:sz w:val="20"/>
          <w:szCs w:val="20"/>
        </w:rPr>
      </w:pPr>
      <w:r w:rsidRPr="008B5022">
        <w:rPr>
          <w:rFonts w:ascii="Times New Roman" w:hAnsi="Times New Roman" w:cs="Times New Roman"/>
          <w:i/>
          <w:iCs/>
          <w:sz w:val="20"/>
          <w:szCs w:val="20"/>
        </w:rPr>
        <w:t>Number of unique values in keyword = 221 in Train &amp; 221 in Test</w:t>
      </w:r>
    </w:p>
    <w:p w14:paraId="0719D6C1" w14:textId="77777777" w:rsidR="00D90AA8" w:rsidRPr="008B5022" w:rsidRDefault="00D90AA8" w:rsidP="00D90AA8">
      <w:pPr>
        <w:shd w:val="clear" w:color="auto" w:fill="FFFFFF"/>
        <w:spacing w:after="0" w:line="240" w:lineRule="auto"/>
        <w:jc w:val="both"/>
        <w:rPr>
          <w:rFonts w:ascii="Times New Roman" w:hAnsi="Times New Roman" w:cs="Times New Roman"/>
          <w:i/>
          <w:iCs/>
          <w:sz w:val="20"/>
          <w:szCs w:val="20"/>
        </w:rPr>
      </w:pPr>
      <w:r w:rsidRPr="008B5022">
        <w:rPr>
          <w:rFonts w:ascii="Times New Roman" w:hAnsi="Times New Roman" w:cs="Times New Roman"/>
          <w:i/>
          <w:iCs/>
          <w:sz w:val="20"/>
          <w:szCs w:val="20"/>
        </w:rPr>
        <w:t>Number of unique values in location = 3341 in Train &amp; 1602 in Test</w:t>
      </w:r>
    </w:p>
    <w:p w14:paraId="78DDE79C" w14:textId="6C024BEA" w:rsidR="00D90AA8" w:rsidRPr="008B5022" w:rsidRDefault="00D90AA8" w:rsidP="00D90AA8">
      <w:p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From the above numbers, we can see that</w:t>
      </w:r>
      <w:r w:rsidRPr="008B5022">
        <w:rPr>
          <w:rFonts w:ascii="Times New Roman" w:hAnsi="Times New Roman" w:cs="Times New Roman"/>
          <w:sz w:val="20"/>
          <w:szCs w:val="20"/>
        </w:rPr>
        <w:t xml:space="preserve"> </w:t>
      </w:r>
    </w:p>
    <w:p w14:paraId="740B3697" w14:textId="77777777" w:rsidR="00D90AA8" w:rsidRPr="008B5022" w:rsidRDefault="00D90AA8" w:rsidP="006D203C">
      <w:pPr>
        <w:pStyle w:val="ListParagraph"/>
        <w:numPr>
          <w:ilvl w:val="0"/>
          <w:numId w:val="9"/>
        </w:num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Train and test have the same set of </w:t>
      </w:r>
      <w:proofErr w:type="gramStart"/>
      <w:r w:rsidRPr="008B5022">
        <w:rPr>
          <w:rFonts w:ascii="Times New Roman" w:hAnsi="Times New Roman" w:cs="Times New Roman"/>
          <w:sz w:val="20"/>
          <w:szCs w:val="20"/>
        </w:rPr>
        <w:t>keyword</w:t>
      </w:r>
      <w:proofErr w:type="gramEnd"/>
      <w:r w:rsidRPr="008B5022">
        <w:rPr>
          <w:rFonts w:ascii="Times New Roman" w:hAnsi="Times New Roman" w:cs="Times New Roman"/>
          <w:sz w:val="20"/>
          <w:szCs w:val="20"/>
        </w:rPr>
        <w:t>.</w:t>
      </w:r>
    </w:p>
    <w:p w14:paraId="6D3A46D9" w14:textId="50703DD0" w:rsidR="00D90AA8" w:rsidRPr="008B5022" w:rsidRDefault="00D90AA8" w:rsidP="006D203C">
      <w:pPr>
        <w:pStyle w:val="ListParagraph"/>
        <w:numPr>
          <w:ilvl w:val="0"/>
          <w:numId w:val="9"/>
        </w:num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Locations are not automatically </w:t>
      </w:r>
      <w:proofErr w:type="gramStart"/>
      <w:r w:rsidRPr="008B5022">
        <w:rPr>
          <w:rFonts w:ascii="Times New Roman" w:hAnsi="Times New Roman" w:cs="Times New Roman"/>
          <w:sz w:val="20"/>
          <w:szCs w:val="20"/>
        </w:rPr>
        <w:t>generated,</w:t>
      </w:r>
      <w:proofErr w:type="gramEnd"/>
      <w:r w:rsidRPr="008B5022">
        <w:rPr>
          <w:rFonts w:ascii="Times New Roman" w:hAnsi="Times New Roman" w:cs="Times New Roman"/>
          <w:sz w:val="20"/>
          <w:szCs w:val="20"/>
        </w:rPr>
        <w:t xml:space="preserve"> they are user inputs. </w:t>
      </w:r>
      <w:proofErr w:type="gramStart"/>
      <w:r w:rsidRPr="008B5022">
        <w:rPr>
          <w:rFonts w:ascii="Times New Roman" w:hAnsi="Times New Roman" w:cs="Times New Roman"/>
          <w:sz w:val="20"/>
          <w:szCs w:val="20"/>
        </w:rPr>
        <w:t>That's</w:t>
      </w:r>
      <w:proofErr w:type="gramEnd"/>
      <w:r w:rsidRPr="008B5022">
        <w:rPr>
          <w:rFonts w:ascii="Times New Roman" w:hAnsi="Times New Roman" w:cs="Times New Roman"/>
          <w:sz w:val="20"/>
          <w:szCs w:val="20"/>
        </w:rPr>
        <w:t xml:space="preserve"> why location is very dirty and there are too many unique values in it. Hence, we </w:t>
      </w:r>
      <w:r w:rsidRPr="008B5022">
        <w:rPr>
          <w:rFonts w:ascii="Times New Roman" w:hAnsi="Times New Roman" w:cs="Times New Roman"/>
          <w:sz w:val="20"/>
          <w:szCs w:val="20"/>
        </w:rPr>
        <w:t>would</w:t>
      </w:r>
      <w:r w:rsidRPr="008B5022">
        <w:rPr>
          <w:rFonts w:ascii="Times New Roman" w:hAnsi="Times New Roman" w:cs="Times New Roman"/>
          <w:sz w:val="20"/>
          <w:szCs w:val="20"/>
        </w:rPr>
        <w:t xml:space="preserve"> not used it as a feature.</w:t>
      </w:r>
    </w:p>
    <w:p w14:paraId="7D00445A" w14:textId="77777777" w:rsidR="00D90AA8" w:rsidRPr="008B5022" w:rsidRDefault="00D90AA8" w:rsidP="00D90AA8">
      <w:pPr>
        <w:shd w:val="clear" w:color="auto" w:fill="FFFFFF"/>
        <w:spacing w:after="0" w:line="240" w:lineRule="auto"/>
        <w:jc w:val="both"/>
        <w:rPr>
          <w:rFonts w:ascii="Times New Roman" w:hAnsi="Times New Roman" w:cs="Times New Roman"/>
          <w:sz w:val="20"/>
          <w:szCs w:val="20"/>
        </w:rPr>
      </w:pPr>
    </w:p>
    <w:p w14:paraId="1CF064A5" w14:textId="77FBD8DB" w:rsidR="00D90AA8" w:rsidRPr="008B5022" w:rsidRDefault="00D90AA8" w:rsidP="00D90AA8">
      <w:p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Now let us next find out the most common Keyword attribute.</w:t>
      </w:r>
    </w:p>
    <w:p w14:paraId="13BB5261" w14:textId="1210E613" w:rsidR="00D90AA8" w:rsidRPr="008B5022" w:rsidRDefault="00D90AA8" w:rsidP="00D90AA8">
      <w:p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2D571C07" wp14:editId="0EA9A2E5">
            <wp:extent cx="5943600" cy="162306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23060"/>
                    </a:xfrm>
                    <a:prstGeom prst="rect">
                      <a:avLst/>
                    </a:prstGeom>
                  </pic:spPr>
                </pic:pic>
              </a:graphicData>
            </a:graphic>
          </wp:inline>
        </w:drawing>
      </w:r>
    </w:p>
    <w:p w14:paraId="797AFBBE" w14:textId="77777777" w:rsidR="00D90AA8"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We can see from the above graphs that there </w:t>
      </w:r>
      <w:proofErr w:type="gramStart"/>
      <w:r w:rsidRPr="008B5022">
        <w:rPr>
          <w:rFonts w:ascii="Times New Roman" w:hAnsi="Times New Roman" w:cs="Times New Roman"/>
          <w:sz w:val="20"/>
          <w:szCs w:val="20"/>
        </w:rPr>
        <w:t>is</w:t>
      </w:r>
      <w:proofErr w:type="gramEnd"/>
      <w:r w:rsidRPr="008B5022">
        <w:rPr>
          <w:rFonts w:ascii="Times New Roman" w:hAnsi="Times New Roman" w:cs="Times New Roman"/>
          <w:sz w:val="20"/>
          <w:szCs w:val="20"/>
        </w:rPr>
        <w:t xml:space="preserve"> no common top 10 keywords between disaster and non-disaster tweets. </w:t>
      </w:r>
    </w:p>
    <w:p w14:paraId="56A0BE95" w14:textId="1DA26149" w:rsidR="00D90AA8"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Let us now see, the keywords with highest number of disaster tweets and non-disaster tweets.</w:t>
      </w:r>
    </w:p>
    <w:p w14:paraId="16A814C0" w14:textId="24723581" w:rsidR="00D90AA8" w:rsidRPr="008B5022" w:rsidRDefault="00D90AA8" w:rsidP="00E32660">
      <w:pPr>
        <w:shd w:val="clear" w:color="auto" w:fill="FFFFFF"/>
        <w:spacing w:before="240" w:after="0" w:line="240" w:lineRule="auto"/>
        <w:jc w:val="both"/>
        <w:rPr>
          <w:rFonts w:ascii="Times New Roman" w:hAnsi="Times New Roman" w:cs="Times New Roman"/>
          <w:color w:val="auto"/>
          <w:sz w:val="20"/>
          <w:szCs w:val="20"/>
        </w:rPr>
      </w:pPr>
      <w:r w:rsidRPr="008B5022">
        <w:rPr>
          <w:rFonts w:ascii="Times New Roman" w:hAnsi="Times New Roman" w:cs="Times New Roman"/>
          <w:noProof/>
          <w:sz w:val="20"/>
          <w:szCs w:val="20"/>
        </w:rPr>
        <w:drawing>
          <wp:inline distT="0" distB="0" distL="0" distR="0" wp14:anchorId="4C7B5507" wp14:editId="3EB0BF29">
            <wp:extent cx="5943600" cy="1591945"/>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1945"/>
                    </a:xfrm>
                    <a:prstGeom prst="rect">
                      <a:avLst/>
                    </a:prstGeom>
                  </pic:spPr>
                </pic:pic>
              </a:graphicData>
            </a:graphic>
          </wp:inline>
        </w:drawing>
      </w:r>
    </w:p>
    <w:p w14:paraId="10DE2322" w14:textId="54D37140" w:rsidR="00D90AA8" w:rsidRPr="008B5022" w:rsidRDefault="00D90AA8" w:rsidP="00E32660">
      <w:pPr>
        <w:shd w:val="clear" w:color="auto" w:fill="FFFFFF"/>
        <w:spacing w:before="240" w:after="0" w:line="240" w:lineRule="auto"/>
        <w:jc w:val="both"/>
        <w:rPr>
          <w:rFonts w:ascii="Times New Roman" w:hAnsi="Times New Roman" w:cs="Times New Roman"/>
          <w:color w:val="auto"/>
          <w:sz w:val="20"/>
          <w:szCs w:val="20"/>
        </w:rPr>
      </w:pPr>
      <w:r w:rsidRPr="008B5022">
        <w:rPr>
          <w:rFonts w:ascii="Times New Roman" w:hAnsi="Times New Roman" w:cs="Times New Roman"/>
          <w:noProof/>
          <w:sz w:val="20"/>
          <w:szCs w:val="20"/>
        </w:rPr>
        <w:drawing>
          <wp:inline distT="0" distB="0" distL="0" distR="0" wp14:anchorId="2AC7DF98" wp14:editId="4A136B49">
            <wp:extent cx="4089400" cy="2357959"/>
            <wp:effectExtent l="0" t="0" r="635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1413" cy="2364886"/>
                    </a:xfrm>
                    <a:prstGeom prst="rect">
                      <a:avLst/>
                    </a:prstGeom>
                  </pic:spPr>
                </pic:pic>
              </a:graphicData>
            </a:graphic>
          </wp:inline>
        </w:drawing>
      </w:r>
    </w:p>
    <w:p w14:paraId="4EAC79E4" w14:textId="108FB902" w:rsidR="00D90AA8" w:rsidRPr="008B5022" w:rsidRDefault="00D90AA8"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lastRenderedPageBreak/>
        <w:t>As location is free text, the data is not clean, you can see both 'USA' and 'United States' in top locations. We will now have a look at % of disaster tweets for common locations.</w:t>
      </w:r>
    </w:p>
    <w:p w14:paraId="13E8F18A" w14:textId="35C158FC" w:rsidR="00D90AA8" w:rsidRPr="008B5022" w:rsidRDefault="00D90AA8" w:rsidP="00E32660">
      <w:pPr>
        <w:shd w:val="clear" w:color="auto" w:fill="FFFFFF"/>
        <w:spacing w:before="240" w:after="0" w:line="240" w:lineRule="auto"/>
        <w:jc w:val="both"/>
        <w:rPr>
          <w:rFonts w:ascii="Times New Roman" w:hAnsi="Times New Roman" w:cs="Times New Roman"/>
          <w:color w:val="auto"/>
          <w:sz w:val="20"/>
          <w:szCs w:val="20"/>
        </w:rPr>
      </w:pPr>
      <w:r w:rsidRPr="008B5022">
        <w:rPr>
          <w:rFonts w:ascii="Times New Roman" w:hAnsi="Times New Roman" w:cs="Times New Roman"/>
          <w:noProof/>
          <w:sz w:val="20"/>
          <w:szCs w:val="20"/>
        </w:rPr>
        <w:drawing>
          <wp:inline distT="0" distB="0" distL="0" distR="0" wp14:anchorId="2A895562" wp14:editId="389B3808">
            <wp:extent cx="5943600" cy="329692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6920"/>
                    </a:xfrm>
                    <a:prstGeom prst="rect">
                      <a:avLst/>
                    </a:prstGeom>
                  </pic:spPr>
                </pic:pic>
              </a:graphicData>
            </a:graphic>
          </wp:inline>
        </w:drawing>
      </w:r>
    </w:p>
    <w:p w14:paraId="2CA61BEC" w14:textId="77777777" w:rsidR="00D90AA8" w:rsidRPr="00D90AA8" w:rsidRDefault="00D90AA8" w:rsidP="00D90AA8">
      <w:pPr>
        <w:shd w:val="clear" w:color="auto" w:fill="FFFFFF"/>
        <w:spacing w:after="0" w:line="240" w:lineRule="auto"/>
        <w:jc w:val="both"/>
        <w:rPr>
          <w:rFonts w:ascii="Times New Roman" w:hAnsi="Times New Roman" w:cs="Times New Roman"/>
          <w:sz w:val="20"/>
          <w:szCs w:val="20"/>
        </w:rPr>
      </w:pPr>
      <w:r w:rsidRPr="00D90AA8">
        <w:rPr>
          <w:rFonts w:ascii="Times New Roman" w:hAnsi="Times New Roman" w:cs="Times New Roman"/>
          <w:sz w:val="20"/>
          <w:szCs w:val="20"/>
        </w:rPr>
        <w:t>Below are our findings:</w:t>
      </w:r>
    </w:p>
    <w:p w14:paraId="7B8A030C" w14:textId="77777777" w:rsidR="00D90AA8" w:rsidRPr="00D90AA8" w:rsidRDefault="00D90AA8" w:rsidP="006D203C">
      <w:pPr>
        <w:numPr>
          <w:ilvl w:val="0"/>
          <w:numId w:val="10"/>
        </w:numPr>
        <w:shd w:val="clear" w:color="auto" w:fill="FFFFFF"/>
        <w:spacing w:after="0" w:line="300" w:lineRule="atLeast"/>
        <w:ind w:left="480" w:right="480"/>
        <w:rPr>
          <w:rFonts w:ascii="Times New Roman" w:hAnsi="Times New Roman" w:cs="Times New Roman"/>
          <w:sz w:val="20"/>
          <w:szCs w:val="20"/>
        </w:rPr>
      </w:pPr>
      <w:r w:rsidRPr="00D90AA8">
        <w:rPr>
          <w:rFonts w:ascii="Times New Roman" w:hAnsi="Times New Roman" w:cs="Times New Roman"/>
          <w:sz w:val="20"/>
          <w:szCs w:val="20"/>
        </w:rPr>
        <w:t>The top 3 locations with highest % of disaster tweets are Mumbai, India, and Nigeria.</w:t>
      </w:r>
    </w:p>
    <w:p w14:paraId="1D17F664" w14:textId="1B84796E" w:rsidR="00D90AA8" w:rsidRPr="008B5022" w:rsidRDefault="00D90AA8" w:rsidP="006D203C">
      <w:pPr>
        <w:numPr>
          <w:ilvl w:val="0"/>
          <w:numId w:val="10"/>
        </w:numPr>
        <w:shd w:val="clear" w:color="auto" w:fill="FFFFFF"/>
        <w:spacing w:before="240" w:after="0" w:line="240" w:lineRule="auto"/>
        <w:ind w:left="480" w:right="480"/>
        <w:jc w:val="both"/>
        <w:rPr>
          <w:rFonts w:ascii="Times New Roman" w:hAnsi="Times New Roman" w:cs="Times New Roman"/>
          <w:color w:val="auto"/>
          <w:sz w:val="20"/>
          <w:szCs w:val="20"/>
        </w:rPr>
      </w:pPr>
      <w:r w:rsidRPr="00D90AA8">
        <w:rPr>
          <w:rFonts w:ascii="Times New Roman" w:hAnsi="Times New Roman" w:cs="Times New Roman"/>
          <w:sz w:val="20"/>
          <w:szCs w:val="20"/>
        </w:rPr>
        <w:t>As the location data is not clean, we see some interesting cases, such as 'London, UK' saw a higher-than-average % of disaster tweets, but 'London' is below average. We will try to clean up the location and see if there is any difference</w:t>
      </w:r>
    </w:p>
    <w:p w14:paraId="4D42F83F" w14:textId="77777777" w:rsidR="00D90AA8" w:rsidRPr="008B5022" w:rsidRDefault="00D90AA8" w:rsidP="00E32660">
      <w:pPr>
        <w:shd w:val="clear" w:color="auto" w:fill="FFFFFF"/>
        <w:spacing w:before="240" w:after="0" w:line="240" w:lineRule="auto"/>
        <w:jc w:val="both"/>
        <w:rPr>
          <w:rFonts w:ascii="Times New Roman" w:hAnsi="Times New Roman" w:cs="Times New Roman"/>
          <w:color w:val="auto"/>
          <w:sz w:val="20"/>
          <w:szCs w:val="20"/>
        </w:rPr>
      </w:pPr>
    </w:p>
    <w:p w14:paraId="5EC5699A" w14:textId="1FC1B33E" w:rsidR="00907F3E" w:rsidRPr="008B5022" w:rsidRDefault="008004A5" w:rsidP="008004A5">
      <w:pPr>
        <w:pStyle w:val="Heading5"/>
        <w:spacing w:line="240" w:lineRule="auto"/>
        <w:ind w:left="360"/>
        <w:jc w:val="both"/>
        <w:rPr>
          <w:rFonts w:ascii="Times New Roman" w:hAnsi="Times New Roman" w:cs="Times New Roman"/>
          <w:sz w:val="20"/>
          <w:szCs w:val="20"/>
        </w:rPr>
      </w:pPr>
      <w:bookmarkStart w:id="78" w:name="_Toc25156773"/>
      <w:r w:rsidRPr="008B5022">
        <w:rPr>
          <w:rFonts w:ascii="Times New Roman" w:hAnsi="Times New Roman" w:cs="Times New Roman"/>
          <w:sz w:val="20"/>
          <w:szCs w:val="20"/>
        </w:rPr>
        <w:t>3.1</w:t>
      </w:r>
      <w:r w:rsidR="00907F3E" w:rsidRPr="008B5022">
        <w:rPr>
          <w:rFonts w:ascii="Times New Roman" w:hAnsi="Times New Roman" w:cs="Times New Roman"/>
          <w:sz w:val="20"/>
          <w:szCs w:val="20"/>
        </w:rPr>
        <w:t xml:space="preserve"> </w:t>
      </w:r>
      <w:proofErr w:type="spellStart"/>
      <w:r w:rsidRPr="008B5022">
        <w:rPr>
          <w:rFonts w:ascii="Times New Roman" w:hAnsi="Times New Roman" w:cs="Times New Roman"/>
          <w:sz w:val="20"/>
          <w:szCs w:val="20"/>
        </w:rPr>
        <w:t>Analyse</w:t>
      </w:r>
      <w:proofErr w:type="spellEnd"/>
      <w:r w:rsidRPr="008B5022">
        <w:rPr>
          <w:rFonts w:ascii="Times New Roman" w:hAnsi="Times New Roman" w:cs="Times New Roman"/>
          <w:sz w:val="20"/>
          <w:szCs w:val="20"/>
        </w:rPr>
        <w:t xml:space="preserve"> Text Feature</w:t>
      </w:r>
      <w:bookmarkEnd w:id="78"/>
    </w:p>
    <w:p w14:paraId="67F653AD" w14:textId="20F9965B" w:rsidR="008004A5" w:rsidRPr="008B5022" w:rsidRDefault="008004A5"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2209E013" wp14:editId="69BCF1CC">
            <wp:extent cx="3924300" cy="2169685"/>
            <wp:effectExtent l="0" t="0" r="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5830" cy="2176060"/>
                    </a:xfrm>
                    <a:prstGeom prst="rect">
                      <a:avLst/>
                    </a:prstGeom>
                  </pic:spPr>
                </pic:pic>
              </a:graphicData>
            </a:graphic>
          </wp:inline>
        </w:drawing>
      </w:r>
    </w:p>
    <w:p w14:paraId="194D117C" w14:textId="0D12C8EB" w:rsidR="00240EEE" w:rsidRPr="008B5022" w:rsidRDefault="008004A5" w:rsidP="00E32660">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From the above distributions we can see that </w:t>
      </w:r>
      <w:proofErr w:type="gramStart"/>
      <w:r w:rsidRPr="008B5022">
        <w:rPr>
          <w:rFonts w:ascii="Times New Roman" w:hAnsi="Times New Roman" w:cs="Times New Roman"/>
          <w:sz w:val="20"/>
          <w:szCs w:val="20"/>
        </w:rPr>
        <w:t>The</w:t>
      </w:r>
      <w:proofErr w:type="gramEnd"/>
      <w:r w:rsidRPr="008B5022">
        <w:rPr>
          <w:rFonts w:ascii="Times New Roman" w:hAnsi="Times New Roman" w:cs="Times New Roman"/>
          <w:sz w:val="20"/>
          <w:szCs w:val="20"/>
        </w:rPr>
        <w:t xml:space="preserve"> distribution of both seems to be almost same. 120 to 140 characters in a tweet are the most common among both.</w:t>
      </w:r>
      <w:r w:rsidRPr="008B5022">
        <w:rPr>
          <w:rFonts w:ascii="Times New Roman" w:hAnsi="Times New Roman" w:cs="Times New Roman"/>
          <w:sz w:val="20"/>
          <w:szCs w:val="20"/>
        </w:rPr>
        <w:t xml:space="preserve"> </w:t>
      </w:r>
    </w:p>
    <w:p w14:paraId="50DDCAE2" w14:textId="08C9C89E" w:rsidR="008004A5" w:rsidRPr="008B5022" w:rsidRDefault="008004A5" w:rsidP="006D203C">
      <w:pPr>
        <w:pStyle w:val="Heading3"/>
        <w:numPr>
          <w:ilvl w:val="0"/>
          <w:numId w:val="4"/>
        </w:numPr>
        <w:rPr>
          <w:rFonts w:ascii="Times New Roman" w:eastAsia="Times New Roman" w:hAnsi="Times New Roman" w:cs="Times New Roman"/>
          <w:b/>
          <w:bCs/>
          <w:sz w:val="28"/>
          <w:szCs w:val="28"/>
        </w:rPr>
      </w:pPr>
      <w:r w:rsidRPr="008B5022">
        <w:rPr>
          <w:rFonts w:ascii="Times New Roman" w:eastAsia="Times New Roman" w:hAnsi="Times New Roman" w:cs="Times New Roman"/>
          <w:b/>
          <w:bCs/>
          <w:sz w:val="28"/>
          <w:szCs w:val="28"/>
        </w:rPr>
        <w:lastRenderedPageBreak/>
        <w:t>Prepare</w:t>
      </w:r>
      <w:r w:rsidRPr="008B5022">
        <w:rPr>
          <w:rFonts w:ascii="Times New Roman" w:eastAsia="Times New Roman" w:hAnsi="Times New Roman" w:cs="Times New Roman"/>
          <w:b/>
          <w:bCs/>
          <w:sz w:val="28"/>
          <w:szCs w:val="28"/>
        </w:rPr>
        <w:t xml:space="preserve"> the data</w:t>
      </w:r>
    </w:p>
    <w:p w14:paraId="41A060E4" w14:textId="256E4DDC" w:rsidR="008004A5" w:rsidRPr="008B5022" w:rsidRDefault="008004A5" w:rsidP="008B5022">
      <w:pPr>
        <w:pStyle w:val="Heading5"/>
        <w:spacing w:line="240" w:lineRule="auto"/>
        <w:ind w:left="360" w:firstLine="491"/>
        <w:jc w:val="both"/>
        <w:rPr>
          <w:rFonts w:ascii="Times New Roman" w:hAnsi="Times New Roman" w:cs="Times New Roman"/>
          <w:b/>
          <w:bCs/>
          <w:sz w:val="20"/>
          <w:szCs w:val="20"/>
        </w:rPr>
      </w:pPr>
      <w:r w:rsidRPr="008B5022">
        <w:rPr>
          <w:rFonts w:ascii="Times New Roman" w:hAnsi="Times New Roman" w:cs="Times New Roman"/>
          <w:b/>
          <w:bCs/>
          <w:sz w:val="20"/>
          <w:szCs w:val="20"/>
        </w:rPr>
        <w:t>Cleaning Free Text of Location attribute</w:t>
      </w:r>
    </w:p>
    <w:p w14:paraId="76D72206" w14:textId="1F999E1A" w:rsidR="00240EEE" w:rsidRPr="008B5022" w:rsidRDefault="008004A5" w:rsidP="00F13296">
      <w:pPr>
        <w:pStyle w:val="NormalWeb"/>
        <w:shd w:val="clear" w:color="auto" w:fill="FFFFFF"/>
        <w:spacing w:before="240" w:beforeAutospacing="0" w:after="0" w:afterAutospacing="0"/>
        <w:jc w:val="both"/>
        <w:rPr>
          <w:color w:val="000000"/>
          <w:sz w:val="20"/>
          <w:szCs w:val="20"/>
        </w:rPr>
      </w:pPr>
      <w:r w:rsidRPr="008B5022">
        <w:rPr>
          <w:noProof/>
          <w:sz w:val="20"/>
          <w:szCs w:val="20"/>
        </w:rPr>
        <w:drawing>
          <wp:inline distT="0" distB="0" distL="0" distR="0" wp14:anchorId="75CF4ADE" wp14:editId="6B1BABC5">
            <wp:extent cx="5943600" cy="318960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9605"/>
                    </a:xfrm>
                    <a:prstGeom prst="rect">
                      <a:avLst/>
                    </a:prstGeom>
                  </pic:spPr>
                </pic:pic>
              </a:graphicData>
            </a:graphic>
          </wp:inline>
        </w:drawing>
      </w:r>
    </w:p>
    <w:p w14:paraId="3BF70930" w14:textId="5D76CB9C" w:rsidR="008004A5" w:rsidRPr="008B5022" w:rsidRDefault="008004A5" w:rsidP="008004A5">
      <w:pPr>
        <w:pStyle w:val="NormalWeb"/>
        <w:shd w:val="clear" w:color="auto" w:fill="FFFFFF"/>
        <w:spacing w:before="240" w:beforeAutospacing="0" w:after="0" w:afterAutospacing="0"/>
        <w:jc w:val="both"/>
        <w:rPr>
          <w:rFonts w:eastAsiaTheme="minorHAnsi"/>
          <w:color w:val="404040" w:themeColor="text1" w:themeTint="BF"/>
          <w:sz w:val="20"/>
          <w:szCs w:val="20"/>
          <w:lang w:val="en-US" w:eastAsia="ja-JP"/>
        </w:rPr>
      </w:pPr>
      <w:r w:rsidRPr="008B5022">
        <w:rPr>
          <w:rFonts w:eastAsiaTheme="minorHAnsi"/>
          <w:color w:val="404040" w:themeColor="text1" w:themeTint="BF"/>
          <w:sz w:val="20"/>
          <w:szCs w:val="20"/>
          <w:lang w:val="en-US" w:eastAsia="ja-JP"/>
        </w:rPr>
        <w:t>We noticed that after cleaning the Location column, Mumbai and Nigeria are still on the top. Other than the strange 'ss', London and New York made the bottom of % of disaster tweets.</w:t>
      </w:r>
      <w:bookmarkStart w:id="79" w:name="_Toc25156774"/>
    </w:p>
    <w:p w14:paraId="42579CD7" w14:textId="77777777" w:rsidR="008004A5" w:rsidRPr="008B5022" w:rsidRDefault="008004A5" w:rsidP="008004A5">
      <w:pPr>
        <w:pStyle w:val="Heading3"/>
        <w:shd w:val="clear" w:color="auto" w:fill="FFFFFF"/>
        <w:spacing w:before="186"/>
        <w:rPr>
          <w:rFonts w:ascii="Times New Roman" w:hAnsi="Times New Roman" w:cs="Times New Roman"/>
          <w:b/>
          <w:bCs/>
          <w:color w:val="2E74B5" w:themeColor="accent1" w:themeShade="BF"/>
          <w:sz w:val="20"/>
          <w:szCs w:val="20"/>
        </w:rPr>
      </w:pPr>
      <w:r w:rsidRPr="008B5022">
        <w:rPr>
          <w:rFonts w:ascii="Times New Roman" w:hAnsi="Times New Roman" w:cs="Times New Roman"/>
          <w:b/>
          <w:bCs/>
          <w:color w:val="2E74B5" w:themeColor="accent1" w:themeShade="BF"/>
          <w:sz w:val="20"/>
          <w:szCs w:val="20"/>
        </w:rPr>
        <w:t>Feature Engineering</w:t>
      </w:r>
    </w:p>
    <w:p w14:paraId="14937267" w14:textId="77777777" w:rsidR="008004A5" w:rsidRPr="008B5022" w:rsidRDefault="008004A5" w:rsidP="008004A5">
      <w:pPr>
        <w:pStyle w:val="NormalWeb"/>
        <w:shd w:val="clear" w:color="auto" w:fill="FFFFFF"/>
        <w:spacing w:before="0" w:beforeAutospacing="0" w:after="0"/>
        <w:jc w:val="both"/>
        <w:rPr>
          <w:rFonts w:eastAsiaTheme="minorHAnsi"/>
          <w:color w:val="404040" w:themeColor="text1" w:themeTint="BF"/>
          <w:sz w:val="20"/>
          <w:szCs w:val="20"/>
          <w:lang w:val="en-US" w:eastAsia="ja-JP"/>
        </w:rPr>
      </w:pPr>
      <w:r w:rsidRPr="008B5022">
        <w:rPr>
          <w:rFonts w:eastAsiaTheme="minorHAnsi"/>
          <w:color w:val="404040" w:themeColor="text1" w:themeTint="BF"/>
          <w:sz w:val="20"/>
          <w:szCs w:val="20"/>
          <w:lang w:val="en-US" w:eastAsia="ja-JP"/>
        </w:rPr>
        <w:t>We will be creating the following list of features for Text attribute for the analysis</w:t>
      </w:r>
    </w:p>
    <w:p w14:paraId="338CF16A"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word_count</w:t>
      </w:r>
      <w:proofErr w:type="spellEnd"/>
      <w:r w:rsidRPr="008B5022">
        <w:rPr>
          <w:rFonts w:eastAsiaTheme="minorHAnsi"/>
          <w:color w:val="404040" w:themeColor="text1" w:themeTint="BF"/>
          <w:sz w:val="20"/>
          <w:szCs w:val="20"/>
          <w:lang w:val="en-US" w:eastAsia="ja-JP"/>
        </w:rPr>
        <w:t xml:space="preserve"> - number of words in text</w:t>
      </w:r>
    </w:p>
    <w:p w14:paraId="41164274"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unique_word_count</w:t>
      </w:r>
      <w:proofErr w:type="spellEnd"/>
      <w:r w:rsidRPr="008B5022">
        <w:rPr>
          <w:rFonts w:eastAsiaTheme="minorHAnsi"/>
          <w:color w:val="404040" w:themeColor="text1" w:themeTint="BF"/>
          <w:sz w:val="20"/>
          <w:szCs w:val="20"/>
          <w:lang w:val="en-US" w:eastAsia="ja-JP"/>
        </w:rPr>
        <w:t xml:space="preserve"> - number of unique words in text</w:t>
      </w:r>
    </w:p>
    <w:p w14:paraId="0E0038E8"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stop_word_count</w:t>
      </w:r>
      <w:proofErr w:type="spellEnd"/>
      <w:r w:rsidRPr="008B5022">
        <w:rPr>
          <w:rFonts w:eastAsiaTheme="minorHAnsi"/>
          <w:color w:val="404040" w:themeColor="text1" w:themeTint="BF"/>
          <w:sz w:val="20"/>
          <w:szCs w:val="20"/>
          <w:lang w:val="en-US" w:eastAsia="ja-JP"/>
        </w:rPr>
        <w:t xml:space="preserve"> - number of stop words in text</w:t>
      </w:r>
    </w:p>
    <w:p w14:paraId="3993CAD0"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url_count</w:t>
      </w:r>
      <w:proofErr w:type="spellEnd"/>
      <w:r w:rsidRPr="008B5022">
        <w:rPr>
          <w:rFonts w:eastAsiaTheme="minorHAnsi"/>
          <w:color w:val="404040" w:themeColor="text1" w:themeTint="BF"/>
          <w:sz w:val="20"/>
          <w:szCs w:val="20"/>
          <w:lang w:val="en-US" w:eastAsia="ja-JP"/>
        </w:rPr>
        <w:t xml:space="preserve"> - number of </w:t>
      </w:r>
      <w:proofErr w:type="spellStart"/>
      <w:r w:rsidRPr="008B5022">
        <w:rPr>
          <w:rFonts w:eastAsiaTheme="minorHAnsi"/>
          <w:color w:val="404040" w:themeColor="text1" w:themeTint="BF"/>
          <w:sz w:val="20"/>
          <w:szCs w:val="20"/>
          <w:lang w:val="en-US" w:eastAsia="ja-JP"/>
        </w:rPr>
        <w:t>urls</w:t>
      </w:r>
      <w:proofErr w:type="spellEnd"/>
      <w:r w:rsidRPr="008B5022">
        <w:rPr>
          <w:rFonts w:eastAsiaTheme="minorHAnsi"/>
          <w:color w:val="404040" w:themeColor="text1" w:themeTint="BF"/>
          <w:sz w:val="20"/>
          <w:szCs w:val="20"/>
          <w:lang w:val="en-US" w:eastAsia="ja-JP"/>
        </w:rPr>
        <w:t xml:space="preserve"> in text</w:t>
      </w:r>
    </w:p>
    <w:p w14:paraId="75D85FAE"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mean_word_length</w:t>
      </w:r>
      <w:proofErr w:type="spellEnd"/>
      <w:r w:rsidRPr="008B5022">
        <w:rPr>
          <w:rFonts w:eastAsiaTheme="minorHAnsi"/>
          <w:color w:val="404040" w:themeColor="text1" w:themeTint="BF"/>
          <w:sz w:val="20"/>
          <w:szCs w:val="20"/>
          <w:lang w:val="en-US" w:eastAsia="ja-JP"/>
        </w:rPr>
        <w:t xml:space="preserve"> - average character count in words</w:t>
      </w:r>
    </w:p>
    <w:p w14:paraId="08DB996A"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char_count</w:t>
      </w:r>
      <w:proofErr w:type="spellEnd"/>
      <w:r w:rsidRPr="008B5022">
        <w:rPr>
          <w:rFonts w:eastAsiaTheme="minorHAnsi"/>
          <w:color w:val="404040" w:themeColor="text1" w:themeTint="BF"/>
          <w:sz w:val="20"/>
          <w:szCs w:val="20"/>
          <w:lang w:val="en-US" w:eastAsia="ja-JP"/>
        </w:rPr>
        <w:t xml:space="preserve"> - number of characters in text</w:t>
      </w:r>
    </w:p>
    <w:p w14:paraId="6B992D14"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punctuation_count</w:t>
      </w:r>
      <w:proofErr w:type="spellEnd"/>
      <w:r w:rsidRPr="008B5022">
        <w:rPr>
          <w:rFonts w:eastAsiaTheme="minorHAnsi"/>
          <w:color w:val="404040" w:themeColor="text1" w:themeTint="BF"/>
          <w:sz w:val="20"/>
          <w:szCs w:val="20"/>
          <w:lang w:val="en-US" w:eastAsia="ja-JP"/>
        </w:rPr>
        <w:t xml:space="preserve"> - number of punctuations in text</w:t>
      </w:r>
    </w:p>
    <w:p w14:paraId="6E635398" w14:textId="77777777"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hashtag_count</w:t>
      </w:r>
      <w:proofErr w:type="spellEnd"/>
      <w:r w:rsidRPr="008B5022">
        <w:rPr>
          <w:rFonts w:eastAsiaTheme="minorHAnsi"/>
          <w:color w:val="404040" w:themeColor="text1" w:themeTint="BF"/>
          <w:sz w:val="20"/>
          <w:szCs w:val="20"/>
          <w:lang w:val="en-US" w:eastAsia="ja-JP"/>
        </w:rPr>
        <w:t xml:space="preserve"> - number of hashtags (#) in text</w:t>
      </w:r>
    </w:p>
    <w:p w14:paraId="316E0EF1" w14:textId="03C753F0" w:rsidR="008004A5" w:rsidRPr="008B5022" w:rsidRDefault="008004A5" w:rsidP="006D203C">
      <w:pPr>
        <w:pStyle w:val="NormalWeb"/>
        <w:numPr>
          <w:ilvl w:val="0"/>
          <w:numId w:val="11"/>
        </w:numPr>
        <w:shd w:val="clear" w:color="auto" w:fill="FFFFFF"/>
        <w:spacing w:before="0" w:beforeAutospacing="0" w:after="0" w:afterAutospacing="0"/>
        <w:jc w:val="both"/>
        <w:rPr>
          <w:rFonts w:eastAsiaTheme="minorHAnsi"/>
          <w:color w:val="404040" w:themeColor="text1" w:themeTint="BF"/>
          <w:sz w:val="20"/>
          <w:szCs w:val="20"/>
          <w:lang w:val="en-US" w:eastAsia="ja-JP"/>
        </w:rPr>
      </w:pPr>
      <w:proofErr w:type="spellStart"/>
      <w:r w:rsidRPr="008B5022">
        <w:rPr>
          <w:rFonts w:eastAsiaTheme="minorHAnsi"/>
          <w:color w:val="404040" w:themeColor="text1" w:themeTint="BF"/>
          <w:sz w:val="20"/>
          <w:szCs w:val="20"/>
          <w:lang w:val="en-US" w:eastAsia="ja-JP"/>
        </w:rPr>
        <w:t>mention_count</w:t>
      </w:r>
      <w:proofErr w:type="spellEnd"/>
      <w:r w:rsidRPr="008B5022">
        <w:rPr>
          <w:rFonts w:eastAsiaTheme="minorHAnsi"/>
          <w:color w:val="404040" w:themeColor="text1" w:themeTint="BF"/>
          <w:sz w:val="20"/>
          <w:szCs w:val="20"/>
          <w:lang w:val="en-US" w:eastAsia="ja-JP"/>
        </w:rPr>
        <w:t xml:space="preserve"> - number of mentions (@) in text</w:t>
      </w:r>
    </w:p>
    <w:p w14:paraId="10EBD5A3" w14:textId="77777777" w:rsidR="008004A5" w:rsidRPr="008B5022" w:rsidRDefault="008004A5" w:rsidP="008004A5">
      <w:pPr>
        <w:pStyle w:val="NormalWeb"/>
        <w:shd w:val="clear" w:color="auto" w:fill="FFFFFF"/>
        <w:spacing w:before="0" w:beforeAutospacing="0" w:after="0" w:afterAutospacing="0"/>
        <w:ind w:left="720"/>
        <w:jc w:val="both"/>
        <w:rPr>
          <w:rFonts w:eastAsiaTheme="minorHAnsi"/>
          <w:color w:val="404040" w:themeColor="text1" w:themeTint="BF"/>
          <w:sz w:val="20"/>
          <w:szCs w:val="20"/>
          <w:lang w:val="en-US" w:eastAsia="ja-JP"/>
        </w:rPr>
      </w:pPr>
    </w:p>
    <w:p w14:paraId="23EBE79F" w14:textId="5128C091" w:rsidR="008004A5" w:rsidRPr="008B5022" w:rsidRDefault="008004A5" w:rsidP="008004A5">
      <w:pPr>
        <w:pStyle w:val="NormalWeb"/>
        <w:shd w:val="clear" w:color="auto" w:fill="FFFFFF"/>
        <w:spacing w:before="0" w:beforeAutospacing="0" w:after="0" w:afterAutospacing="0"/>
        <w:jc w:val="both"/>
        <w:rPr>
          <w:rFonts w:eastAsiaTheme="minorHAnsi"/>
          <w:color w:val="404040" w:themeColor="text1" w:themeTint="BF"/>
          <w:sz w:val="20"/>
          <w:szCs w:val="20"/>
          <w:lang w:val="en-US" w:eastAsia="ja-JP"/>
        </w:rPr>
      </w:pPr>
      <w:r w:rsidRPr="008B5022">
        <w:rPr>
          <w:noProof/>
          <w:sz w:val="20"/>
          <w:szCs w:val="20"/>
        </w:rPr>
        <w:drawing>
          <wp:inline distT="0" distB="0" distL="0" distR="0" wp14:anchorId="237057BD" wp14:editId="0D800833">
            <wp:extent cx="1794681" cy="1382569"/>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9055" cy="1385938"/>
                    </a:xfrm>
                    <a:prstGeom prst="rect">
                      <a:avLst/>
                    </a:prstGeom>
                  </pic:spPr>
                </pic:pic>
              </a:graphicData>
            </a:graphic>
          </wp:inline>
        </w:drawing>
      </w:r>
    </w:p>
    <w:p w14:paraId="5F33015B" w14:textId="77777777" w:rsidR="008004A5" w:rsidRPr="008B5022" w:rsidRDefault="008004A5" w:rsidP="008004A5">
      <w:pPr>
        <w:pStyle w:val="NormalWeb"/>
        <w:shd w:val="clear" w:color="auto" w:fill="FFFFFF"/>
        <w:spacing w:before="0" w:beforeAutospacing="0" w:after="0" w:afterAutospacing="0"/>
        <w:jc w:val="both"/>
        <w:rPr>
          <w:rFonts w:eastAsiaTheme="minorHAnsi"/>
          <w:color w:val="404040" w:themeColor="text1" w:themeTint="BF"/>
          <w:sz w:val="20"/>
          <w:szCs w:val="20"/>
          <w:lang w:val="en-US" w:eastAsia="ja-JP"/>
        </w:rPr>
      </w:pPr>
      <w:r w:rsidRPr="008B5022">
        <w:rPr>
          <w:rFonts w:eastAsiaTheme="minorHAnsi"/>
          <w:color w:val="404040" w:themeColor="text1" w:themeTint="BF"/>
          <w:sz w:val="20"/>
          <w:szCs w:val="20"/>
          <w:lang w:val="en-US" w:eastAsia="ja-JP"/>
        </w:rPr>
        <w:t xml:space="preserve">From the above correlation </w:t>
      </w:r>
      <w:proofErr w:type="gramStart"/>
      <w:r w:rsidRPr="008B5022">
        <w:rPr>
          <w:rFonts w:eastAsiaTheme="minorHAnsi"/>
          <w:color w:val="404040" w:themeColor="text1" w:themeTint="BF"/>
          <w:sz w:val="20"/>
          <w:szCs w:val="20"/>
          <w:lang w:val="en-US" w:eastAsia="ja-JP"/>
        </w:rPr>
        <w:t>statistics</w:t>
      </w:r>
      <w:proofErr w:type="gramEnd"/>
      <w:r w:rsidRPr="008B5022">
        <w:rPr>
          <w:rFonts w:eastAsiaTheme="minorHAnsi"/>
          <w:color w:val="404040" w:themeColor="text1" w:themeTint="BF"/>
          <w:sz w:val="20"/>
          <w:szCs w:val="20"/>
          <w:lang w:val="en-US" w:eastAsia="ja-JP"/>
        </w:rPr>
        <w:t xml:space="preserve"> we infer that these meta-features have very low correlation with the target variable.</w:t>
      </w:r>
    </w:p>
    <w:p w14:paraId="3306E569" w14:textId="426F9193" w:rsidR="008004A5" w:rsidRPr="008B5022" w:rsidRDefault="008004A5" w:rsidP="008004A5">
      <w:pPr>
        <w:pStyle w:val="NormalWeb"/>
        <w:shd w:val="clear" w:color="auto" w:fill="FFFFFF"/>
        <w:spacing w:before="0" w:beforeAutospacing="0" w:after="0" w:afterAutospacing="0"/>
        <w:jc w:val="both"/>
        <w:rPr>
          <w:rFonts w:eastAsiaTheme="minorHAnsi"/>
          <w:color w:val="404040" w:themeColor="text1" w:themeTint="BF"/>
          <w:sz w:val="20"/>
          <w:szCs w:val="20"/>
          <w:lang w:val="en-US" w:eastAsia="ja-JP"/>
        </w:rPr>
      </w:pPr>
    </w:p>
    <w:p w14:paraId="4D30998E" w14:textId="18383998" w:rsidR="008004A5" w:rsidRPr="008B5022" w:rsidRDefault="008004A5" w:rsidP="008004A5">
      <w:pPr>
        <w:pStyle w:val="NormalWeb"/>
        <w:shd w:val="clear" w:color="auto" w:fill="FFFFFF"/>
        <w:spacing w:before="0" w:beforeAutospacing="0" w:after="0" w:afterAutospacing="0"/>
        <w:jc w:val="both"/>
        <w:rPr>
          <w:rFonts w:eastAsiaTheme="minorHAnsi"/>
          <w:color w:val="404040" w:themeColor="text1" w:themeTint="BF"/>
          <w:sz w:val="20"/>
          <w:szCs w:val="20"/>
          <w:lang w:val="en-US" w:eastAsia="ja-JP"/>
        </w:rPr>
      </w:pPr>
      <w:r w:rsidRPr="008B5022">
        <w:rPr>
          <w:noProof/>
          <w:sz w:val="20"/>
          <w:szCs w:val="20"/>
        </w:rPr>
        <w:lastRenderedPageBreak/>
        <w:drawing>
          <wp:inline distT="0" distB="0" distL="0" distR="0" wp14:anchorId="02B1BBF0" wp14:editId="09939597">
            <wp:extent cx="4680000" cy="2413000"/>
            <wp:effectExtent l="0" t="0" r="635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2413000"/>
                    </a:xfrm>
                    <a:prstGeom prst="rect">
                      <a:avLst/>
                    </a:prstGeom>
                  </pic:spPr>
                </pic:pic>
              </a:graphicData>
            </a:graphic>
          </wp:inline>
        </w:drawing>
      </w:r>
    </w:p>
    <w:p w14:paraId="40064067" w14:textId="7A00948C" w:rsidR="008004A5" w:rsidRPr="008B5022" w:rsidRDefault="008004A5" w:rsidP="008004A5">
      <w:pPr>
        <w:pStyle w:val="NormalWeb"/>
        <w:shd w:val="clear" w:color="auto" w:fill="FFFFFF"/>
        <w:spacing w:before="0" w:beforeAutospacing="0" w:after="0" w:afterAutospacing="0"/>
        <w:jc w:val="both"/>
        <w:rPr>
          <w:rFonts w:eastAsiaTheme="minorHAnsi"/>
          <w:color w:val="404040" w:themeColor="text1" w:themeTint="BF"/>
          <w:sz w:val="20"/>
          <w:szCs w:val="20"/>
          <w:lang w:val="en-US" w:eastAsia="ja-JP"/>
        </w:rPr>
      </w:pPr>
      <w:r w:rsidRPr="008B5022">
        <w:rPr>
          <w:noProof/>
          <w:sz w:val="20"/>
          <w:szCs w:val="20"/>
        </w:rPr>
        <w:drawing>
          <wp:inline distT="0" distB="0" distL="0" distR="0" wp14:anchorId="3285EF54" wp14:editId="7FF60D1B">
            <wp:extent cx="4680000" cy="362200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622000"/>
                    </a:xfrm>
                    <a:prstGeom prst="rect">
                      <a:avLst/>
                    </a:prstGeom>
                  </pic:spPr>
                </pic:pic>
              </a:graphicData>
            </a:graphic>
          </wp:inline>
        </w:drawing>
      </w:r>
    </w:p>
    <w:p w14:paraId="034FC50F" w14:textId="7F18C611" w:rsidR="008004A5" w:rsidRPr="008B5022" w:rsidRDefault="008004A5" w:rsidP="008004A5">
      <w:pPr>
        <w:pStyle w:val="NormalWeb"/>
        <w:shd w:val="clear" w:color="auto" w:fill="FFFFFF"/>
        <w:spacing w:before="0" w:beforeAutospacing="0" w:after="0" w:afterAutospacing="0"/>
        <w:jc w:val="both"/>
        <w:rPr>
          <w:rFonts w:eastAsiaTheme="minorHAnsi"/>
          <w:color w:val="404040" w:themeColor="text1" w:themeTint="BF"/>
          <w:sz w:val="20"/>
          <w:szCs w:val="20"/>
          <w:lang w:val="en-US" w:eastAsia="ja-JP"/>
        </w:rPr>
      </w:pPr>
      <w:r w:rsidRPr="008B5022">
        <w:rPr>
          <w:noProof/>
          <w:sz w:val="20"/>
          <w:szCs w:val="20"/>
        </w:rPr>
        <w:lastRenderedPageBreak/>
        <w:drawing>
          <wp:inline distT="0" distB="0" distL="0" distR="0" wp14:anchorId="747368EB" wp14:editId="6D59EB1D">
            <wp:extent cx="4680000" cy="3601000"/>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3601000"/>
                    </a:xfrm>
                    <a:prstGeom prst="rect">
                      <a:avLst/>
                    </a:prstGeom>
                  </pic:spPr>
                </pic:pic>
              </a:graphicData>
            </a:graphic>
          </wp:inline>
        </w:drawing>
      </w:r>
    </w:p>
    <w:bookmarkEnd w:id="79"/>
    <w:p w14:paraId="4AB6BD05" w14:textId="01AA9281" w:rsidR="00907F3E" w:rsidRPr="008B5022" w:rsidRDefault="008004A5" w:rsidP="008004A5">
      <w:pPr>
        <w:pStyle w:val="NormalWeb"/>
        <w:shd w:val="clear" w:color="auto" w:fill="FFFFFF"/>
        <w:spacing w:before="240" w:beforeAutospacing="0" w:after="0" w:afterAutospacing="0"/>
        <w:jc w:val="both"/>
        <w:rPr>
          <w:rFonts w:eastAsiaTheme="minorHAnsi"/>
          <w:color w:val="404040" w:themeColor="text1" w:themeTint="BF"/>
          <w:sz w:val="20"/>
          <w:szCs w:val="20"/>
          <w:lang w:val="en-US" w:eastAsia="ja-JP"/>
        </w:rPr>
      </w:pPr>
      <w:r w:rsidRPr="008B5022">
        <w:rPr>
          <w:noProof/>
          <w:sz w:val="20"/>
          <w:szCs w:val="20"/>
        </w:rPr>
        <w:drawing>
          <wp:inline distT="0" distB="0" distL="0" distR="0" wp14:anchorId="07C303F5" wp14:editId="1DDF3B89">
            <wp:extent cx="4680000" cy="1338000"/>
            <wp:effectExtent l="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1338000"/>
                    </a:xfrm>
                    <a:prstGeom prst="rect">
                      <a:avLst/>
                    </a:prstGeom>
                  </pic:spPr>
                </pic:pic>
              </a:graphicData>
            </a:graphic>
          </wp:inline>
        </w:drawing>
      </w:r>
    </w:p>
    <w:p w14:paraId="64FFBBF4" w14:textId="77777777" w:rsidR="008004A5" w:rsidRPr="008004A5" w:rsidRDefault="008004A5" w:rsidP="008004A5">
      <w:pPr>
        <w:shd w:val="clear" w:color="auto" w:fill="FFFFFF"/>
        <w:spacing w:after="0" w:line="240" w:lineRule="auto"/>
        <w:jc w:val="both"/>
        <w:rPr>
          <w:rFonts w:ascii="Times New Roman" w:hAnsi="Times New Roman" w:cs="Times New Roman"/>
          <w:sz w:val="20"/>
          <w:szCs w:val="20"/>
        </w:rPr>
      </w:pPr>
      <w:r w:rsidRPr="008004A5">
        <w:rPr>
          <w:rFonts w:ascii="Times New Roman" w:hAnsi="Times New Roman" w:cs="Times New Roman"/>
          <w:sz w:val="20"/>
          <w:szCs w:val="20"/>
        </w:rPr>
        <w:t xml:space="preserve">Below </w:t>
      </w:r>
      <w:proofErr w:type="gramStart"/>
      <w:r w:rsidRPr="008004A5">
        <w:rPr>
          <w:rFonts w:ascii="Times New Roman" w:hAnsi="Times New Roman" w:cs="Times New Roman"/>
          <w:sz w:val="20"/>
          <w:szCs w:val="20"/>
        </w:rPr>
        <w:t>is</w:t>
      </w:r>
      <w:proofErr w:type="gramEnd"/>
      <w:r w:rsidRPr="008004A5">
        <w:rPr>
          <w:rFonts w:ascii="Times New Roman" w:hAnsi="Times New Roman" w:cs="Times New Roman"/>
          <w:sz w:val="20"/>
          <w:szCs w:val="20"/>
        </w:rPr>
        <w:t xml:space="preserve"> our findings from the above plots:</w:t>
      </w:r>
    </w:p>
    <w:p w14:paraId="41DA6000" w14:textId="77777777" w:rsidR="008004A5" w:rsidRPr="008004A5" w:rsidRDefault="008004A5" w:rsidP="006D203C">
      <w:pPr>
        <w:numPr>
          <w:ilvl w:val="0"/>
          <w:numId w:val="12"/>
        </w:numPr>
        <w:shd w:val="clear" w:color="auto" w:fill="FFFFFF"/>
        <w:spacing w:after="0" w:line="300" w:lineRule="atLeast"/>
        <w:ind w:right="480"/>
        <w:jc w:val="both"/>
        <w:rPr>
          <w:rFonts w:ascii="Times New Roman" w:hAnsi="Times New Roman" w:cs="Times New Roman"/>
          <w:sz w:val="20"/>
          <w:szCs w:val="20"/>
        </w:rPr>
      </w:pPr>
      <w:proofErr w:type="gramStart"/>
      <w:r w:rsidRPr="008004A5">
        <w:rPr>
          <w:rFonts w:ascii="Times New Roman" w:hAnsi="Times New Roman" w:cs="Times New Roman"/>
          <w:sz w:val="20"/>
          <w:szCs w:val="20"/>
        </w:rPr>
        <w:t>All of</w:t>
      </w:r>
      <w:proofErr w:type="gramEnd"/>
      <w:r w:rsidRPr="008004A5">
        <w:rPr>
          <w:rFonts w:ascii="Times New Roman" w:hAnsi="Times New Roman" w:cs="Times New Roman"/>
          <w:sz w:val="20"/>
          <w:szCs w:val="20"/>
        </w:rPr>
        <w:t xml:space="preserve"> the meta features have very similar distributions in training and test set which also proves that training and test set are taken from the same sample.</w:t>
      </w:r>
    </w:p>
    <w:p w14:paraId="71A1B591" w14:textId="77777777" w:rsidR="008004A5" w:rsidRPr="008004A5" w:rsidRDefault="008004A5" w:rsidP="006D203C">
      <w:pPr>
        <w:numPr>
          <w:ilvl w:val="0"/>
          <w:numId w:val="12"/>
        </w:numPr>
        <w:shd w:val="clear" w:color="auto" w:fill="FFFFFF"/>
        <w:spacing w:after="0" w:line="300" w:lineRule="atLeast"/>
        <w:ind w:right="480"/>
        <w:jc w:val="both"/>
        <w:rPr>
          <w:rFonts w:ascii="Times New Roman" w:hAnsi="Times New Roman" w:cs="Times New Roman"/>
          <w:sz w:val="20"/>
          <w:szCs w:val="20"/>
        </w:rPr>
      </w:pPr>
      <w:proofErr w:type="gramStart"/>
      <w:r w:rsidRPr="008004A5">
        <w:rPr>
          <w:rFonts w:ascii="Times New Roman" w:hAnsi="Times New Roman" w:cs="Times New Roman"/>
          <w:sz w:val="20"/>
          <w:szCs w:val="20"/>
        </w:rPr>
        <w:t>All of</w:t>
      </w:r>
      <w:proofErr w:type="gramEnd"/>
      <w:r w:rsidRPr="008004A5">
        <w:rPr>
          <w:rFonts w:ascii="Times New Roman" w:hAnsi="Times New Roman" w:cs="Times New Roman"/>
          <w:sz w:val="20"/>
          <w:szCs w:val="20"/>
        </w:rPr>
        <w:t xml:space="preserve"> the meta features have information about target as well, but some of them are not good enough such as </w:t>
      </w:r>
      <w:proofErr w:type="spellStart"/>
      <w:r w:rsidRPr="008004A5">
        <w:rPr>
          <w:rFonts w:ascii="Times New Roman" w:hAnsi="Times New Roman" w:cs="Times New Roman"/>
          <w:sz w:val="20"/>
          <w:szCs w:val="20"/>
        </w:rPr>
        <w:t>url_count</w:t>
      </w:r>
      <w:proofErr w:type="spellEnd"/>
      <w:r w:rsidRPr="008004A5">
        <w:rPr>
          <w:rFonts w:ascii="Times New Roman" w:hAnsi="Times New Roman" w:cs="Times New Roman"/>
          <w:sz w:val="20"/>
          <w:szCs w:val="20"/>
        </w:rPr>
        <w:t xml:space="preserve">, </w:t>
      </w:r>
      <w:proofErr w:type="spellStart"/>
      <w:r w:rsidRPr="008004A5">
        <w:rPr>
          <w:rFonts w:ascii="Times New Roman" w:hAnsi="Times New Roman" w:cs="Times New Roman"/>
          <w:sz w:val="20"/>
          <w:szCs w:val="20"/>
        </w:rPr>
        <w:t>hashtag_count</w:t>
      </w:r>
      <w:proofErr w:type="spellEnd"/>
      <w:r w:rsidRPr="008004A5">
        <w:rPr>
          <w:rFonts w:ascii="Times New Roman" w:hAnsi="Times New Roman" w:cs="Times New Roman"/>
          <w:sz w:val="20"/>
          <w:szCs w:val="20"/>
        </w:rPr>
        <w:t xml:space="preserve"> and </w:t>
      </w:r>
      <w:proofErr w:type="spellStart"/>
      <w:r w:rsidRPr="008004A5">
        <w:rPr>
          <w:rFonts w:ascii="Times New Roman" w:hAnsi="Times New Roman" w:cs="Times New Roman"/>
          <w:sz w:val="20"/>
          <w:szCs w:val="20"/>
        </w:rPr>
        <w:t>mention_count</w:t>
      </w:r>
      <w:proofErr w:type="spellEnd"/>
      <w:r w:rsidRPr="008004A5">
        <w:rPr>
          <w:rFonts w:ascii="Times New Roman" w:hAnsi="Times New Roman" w:cs="Times New Roman"/>
          <w:sz w:val="20"/>
          <w:szCs w:val="20"/>
        </w:rPr>
        <w:t>.</w:t>
      </w:r>
    </w:p>
    <w:p w14:paraId="63BF6626" w14:textId="17FBCBD1" w:rsidR="008004A5" w:rsidRPr="008B5022" w:rsidRDefault="008004A5" w:rsidP="006D203C">
      <w:pPr>
        <w:numPr>
          <w:ilvl w:val="0"/>
          <w:numId w:val="12"/>
        </w:numPr>
        <w:shd w:val="clear" w:color="auto" w:fill="FFFFFF"/>
        <w:spacing w:after="0" w:line="300" w:lineRule="atLeast"/>
        <w:ind w:right="480"/>
        <w:jc w:val="both"/>
        <w:rPr>
          <w:rFonts w:ascii="Times New Roman" w:hAnsi="Times New Roman" w:cs="Times New Roman"/>
          <w:sz w:val="20"/>
          <w:szCs w:val="20"/>
        </w:rPr>
      </w:pPr>
      <w:r w:rsidRPr="008004A5">
        <w:rPr>
          <w:rFonts w:ascii="Times New Roman" w:hAnsi="Times New Roman" w:cs="Times New Roman"/>
          <w:sz w:val="20"/>
          <w:szCs w:val="20"/>
        </w:rPr>
        <w:t xml:space="preserve">On the other hand, </w:t>
      </w:r>
      <w:proofErr w:type="spellStart"/>
      <w:r w:rsidRPr="008004A5">
        <w:rPr>
          <w:rFonts w:ascii="Times New Roman" w:hAnsi="Times New Roman" w:cs="Times New Roman"/>
          <w:sz w:val="20"/>
          <w:szCs w:val="20"/>
        </w:rPr>
        <w:t>word_count</w:t>
      </w:r>
      <w:proofErr w:type="spellEnd"/>
      <w:r w:rsidRPr="008004A5">
        <w:rPr>
          <w:rFonts w:ascii="Times New Roman" w:hAnsi="Times New Roman" w:cs="Times New Roman"/>
          <w:sz w:val="20"/>
          <w:szCs w:val="20"/>
        </w:rPr>
        <w:t xml:space="preserve">, </w:t>
      </w:r>
      <w:proofErr w:type="spellStart"/>
      <w:r w:rsidRPr="008004A5">
        <w:rPr>
          <w:rFonts w:ascii="Times New Roman" w:hAnsi="Times New Roman" w:cs="Times New Roman"/>
          <w:sz w:val="20"/>
          <w:szCs w:val="20"/>
        </w:rPr>
        <w:t>unique_word_count</w:t>
      </w:r>
      <w:proofErr w:type="spellEnd"/>
      <w:r w:rsidRPr="008004A5">
        <w:rPr>
          <w:rFonts w:ascii="Times New Roman" w:hAnsi="Times New Roman" w:cs="Times New Roman"/>
          <w:sz w:val="20"/>
          <w:szCs w:val="20"/>
        </w:rPr>
        <w:t xml:space="preserve">, </w:t>
      </w:r>
      <w:proofErr w:type="spellStart"/>
      <w:r w:rsidRPr="008004A5">
        <w:rPr>
          <w:rFonts w:ascii="Times New Roman" w:hAnsi="Times New Roman" w:cs="Times New Roman"/>
          <w:sz w:val="20"/>
          <w:szCs w:val="20"/>
        </w:rPr>
        <w:t>stop_word_count</w:t>
      </w:r>
      <w:proofErr w:type="spellEnd"/>
      <w:r w:rsidRPr="008004A5">
        <w:rPr>
          <w:rFonts w:ascii="Times New Roman" w:hAnsi="Times New Roman" w:cs="Times New Roman"/>
          <w:sz w:val="20"/>
          <w:szCs w:val="20"/>
        </w:rPr>
        <w:t xml:space="preserve">, </w:t>
      </w:r>
      <w:proofErr w:type="spellStart"/>
      <w:r w:rsidRPr="008004A5">
        <w:rPr>
          <w:rFonts w:ascii="Times New Roman" w:hAnsi="Times New Roman" w:cs="Times New Roman"/>
          <w:sz w:val="20"/>
          <w:szCs w:val="20"/>
        </w:rPr>
        <w:t>mean_word_length</w:t>
      </w:r>
      <w:proofErr w:type="spellEnd"/>
      <w:r w:rsidRPr="008004A5">
        <w:rPr>
          <w:rFonts w:ascii="Times New Roman" w:hAnsi="Times New Roman" w:cs="Times New Roman"/>
          <w:sz w:val="20"/>
          <w:szCs w:val="20"/>
        </w:rPr>
        <w:t xml:space="preserve">, </w:t>
      </w:r>
      <w:proofErr w:type="spellStart"/>
      <w:r w:rsidRPr="008004A5">
        <w:rPr>
          <w:rFonts w:ascii="Times New Roman" w:hAnsi="Times New Roman" w:cs="Times New Roman"/>
          <w:sz w:val="20"/>
          <w:szCs w:val="20"/>
        </w:rPr>
        <w:t>char_count</w:t>
      </w:r>
      <w:proofErr w:type="spellEnd"/>
      <w:r w:rsidRPr="008004A5">
        <w:rPr>
          <w:rFonts w:ascii="Times New Roman" w:hAnsi="Times New Roman" w:cs="Times New Roman"/>
          <w:sz w:val="20"/>
          <w:szCs w:val="20"/>
        </w:rPr>
        <w:t xml:space="preserve">, </w:t>
      </w:r>
      <w:proofErr w:type="spellStart"/>
      <w:r w:rsidRPr="008004A5">
        <w:rPr>
          <w:rFonts w:ascii="Times New Roman" w:hAnsi="Times New Roman" w:cs="Times New Roman"/>
          <w:sz w:val="20"/>
          <w:szCs w:val="20"/>
        </w:rPr>
        <w:t>punctuation_count</w:t>
      </w:r>
      <w:proofErr w:type="spellEnd"/>
      <w:r w:rsidRPr="008004A5">
        <w:rPr>
          <w:rFonts w:ascii="Times New Roman" w:hAnsi="Times New Roman" w:cs="Times New Roman"/>
          <w:sz w:val="20"/>
          <w:szCs w:val="20"/>
        </w:rPr>
        <w:t xml:space="preserve"> have very different distributions for disaster and non-disaster tweets. Those features might be useful in models.</w:t>
      </w:r>
    </w:p>
    <w:p w14:paraId="769221AB" w14:textId="77777777" w:rsidR="002D5121" w:rsidRPr="008004A5" w:rsidRDefault="002D5121" w:rsidP="002D5121">
      <w:pPr>
        <w:shd w:val="clear" w:color="auto" w:fill="FFFFFF"/>
        <w:spacing w:after="0" w:line="300" w:lineRule="atLeast"/>
        <w:ind w:right="480"/>
        <w:jc w:val="both"/>
        <w:rPr>
          <w:rFonts w:ascii="Times New Roman" w:hAnsi="Times New Roman" w:cs="Times New Roman"/>
          <w:sz w:val="20"/>
          <w:szCs w:val="20"/>
        </w:rPr>
      </w:pPr>
    </w:p>
    <w:p w14:paraId="4F845F27" w14:textId="7C0B4151" w:rsidR="00907F3E" w:rsidRPr="008B5022" w:rsidRDefault="002D5121" w:rsidP="00F76E57">
      <w:pPr>
        <w:pStyle w:val="Heading5"/>
        <w:rPr>
          <w:rFonts w:ascii="Times New Roman" w:hAnsi="Times New Roman" w:cs="Times New Roman"/>
          <w:b/>
          <w:bCs/>
          <w:sz w:val="20"/>
          <w:szCs w:val="20"/>
        </w:rPr>
      </w:pPr>
      <w:r w:rsidRPr="008B5022">
        <w:rPr>
          <w:rFonts w:ascii="Times New Roman" w:hAnsi="Times New Roman" w:cs="Times New Roman"/>
          <w:b/>
          <w:bCs/>
          <w:sz w:val="20"/>
          <w:szCs w:val="20"/>
        </w:rPr>
        <w:t>Clean Text feature</w:t>
      </w:r>
    </w:p>
    <w:p w14:paraId="44067286" w14:textId="77777777" w:rsidR="002D5121" w:rsidRPr="002D5121" w:rsidRDefault="002D5121" w:rsidP="002D5121">
      <w:pPr>
        <w:shd w:val="clear" w:color="auto" w:fill="FFFFFF"/>
        <w:spacing w:before="240" w:after="0" w:line="240" w:lineRule="auto"/>
        <w:jc w:val="both"/>
        <w:rPr>
          <w:rFonts w:ascii="Times New Roman" w:hAnsi="Times New Roman" w:cs="Times New Roman"/>
          <w:sz w:val="20"/>
          <w:szCs w:val="20"/>
        </w:rPr>
      </w:pPr>
      <w:r w:rsidRPr="002D5121">
        <w:rPr>
          <w:rFonts w:ascii="Times New Roman" w:hAnsi="Times New Roman" w:cs="Times New Roman"/>
          <w:sz w:val="20"/>
          <w:szCs w:val="20"/>
        </w:rPr>
        <w:t>Here we clean up the text column by:</w:t>
      </w:r>
    </w:p>
    <w:p w14:paraId="466447E2" w14:textId="77777777" w:rsidR="002D5121" w:rsidRPr="002D5121" w:rsidRDefault="002D5121" w:rsidP="006D203C">
      <w:pPr>
        <w:numPr>
          <w:ilvl w:val="0"/>
          <w:numId w:val="13"/>
        </w:numPr>
        <w:shd w:val="clear" w:color="auto" w:fill="FFFFFF"/>
        <w:spacing w:after="0" w:line="300" w:lineRule="atLeast"/>
        <w:ind w:left="480" w:right="480"/>
        <w:rPr>
          <w:rFonts w:ascii="Times New Roman" w:hAnsi="Times New Roman" w:cs="Times New Roman"/>
          <w:sz w:val="20"/>
          <w:szCs w:val="20"/>
        </w:rPr>
      </w:pPr>
      <w:r w:rsidRPr="002D5121">
        <w:rPr>
          <w:rFonts w:ascii="Times New Roman" w:hAnsi="Times New Roman" w:cs="Times New Roman"/>
          <w:sz w:val="20"/>
          <w:szCs w:val="20"/>
        </w:rPr>
        <w:t>Making a 'clean' text column, removing links and unnecessary white spaces</w:t>
      </w:r>
    </w:p>
    <w:p w14:paraId="102694B4" w14:textId="5707453B" w:rsidR="002D5121" w:rsidRPr="008B5022" w:rsidRDefault="002D5121" w:rsidP="006D203C">
      <w:pPr>
        <w:numPr>
          <w:ilvl w:val="0"/>
          <w:numId w:val="13"/>
        </w:numPr>
        <w:shd w:val="clear" w:color="auto" w:fill="FFFFFF"/>
        <w:spacing w:after="0" w:line="300" w:lineRule="atLeast"/>
        <w:ind w:left="480" w:right="480"/>
        <w:rPr>
          <w:rFonts w:ascii="Times New Roman" w:hAnsi="Times New Roman" w:cs="Times New Roman"/>
          <w:sz w:val="20"/>
          <w:szCs w:val="20"/>
        </w:rPr>
      </w:pPr>
      <w:r w:rsidRPr="002D5121">
        <w:rPr>
          <w:rFonts w:ascii="Times New Roman" w:hAnsi="Times New Roman" w:cs="Times New Roman"/>
          <w:sz w:val="20"/>
          <w:szCs w:val="20"/>
        </w:rPr>
        <w:t>Creating separate columns containing lists of hashtags, mentions, and links</w:t>
      </w:r>
    </w:p>
    <w:p w14:paraId="42CDAD3D" w14:textId="055F10B7" w:rsidR="00907F3E" w:rsidRPr="008B5022" w:rsidRDefault="002D5121" w:rsidP="00F76E57">
      <w:pPr>
        <w:pStyle w:val="Heading5"/>
        <w:rPr>
          <w:rFonts w:ascii="Times New Roman" w:hAnsi="Times New Roman" w:cs="Times New Roman"/>
          <w:b/>
          <w:bCs/>
          <w:sz w:val="20"/>
          <w:szCs w:val="20"/>
        </w:rPr>
      </w:pPr>
      <w:r w:rsidRPr="008B5022">
        <w:rPr>
          <w:rFonts w:ascii="Times New Roman" w:hAnsi="Times New Roman" w:cs="Times New Roman"/>
          <w:b/>
          <w:bCs/>
          <w:sz w:val="20"/>
          <w:szCs w:val="20"/>
        </w:rPr>
        <w:lastRenderedPageBreak/>
        <w:t>Unigrams</w:t>
      </w:r>
    </w:p>
    <w:p w14:paraId="677BCE61" w14:textId="30EAD4C5" w:rsidR="00907F3E" w:rsidRPr="008B5022" w:rsidRDefault="002D5121" w:rsidP="00DF17EB">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Most common unigrams exist in both classes are mostly punctuations, stop words or numbers. So, it is better to clean them before analyzing, since they </w:t>
      </w:r>
      <w:proofErr w:type="gramStart"/>
      <w:r w:rsidRPr="008B5022">
        <w:rPr>
          <w:rFonts w:ascii="Times New Roman" w:hAnsi="Times New Roman" w:cs="Times New Roman"/>
          <w:sz w:val="20"/>
          <w:szCs w:val="20"/>
        </w:rPr>
        <w:t>don't</w:t>
      </w:r>
      <w:proofErr w:type="gramEnd"/>
      <w:r w:rsidRPr="008B5022">
        <w:rPr>
          <w:rFonts w:ascii="Times New Roman" w:hAnsi="Times New Roman" w:cs="Times New Roman"/>
          <w:sz w:val="20"/>
          <w:szCs w:val="20"/>
        </w:rPr>
        <w:t xml:space="preserve"> give much information about target.</w:t>
      </w:r>
    </w:p>
    <w:p w14:paraId="080FCA18" w14:textId="794F4C57" w:rsidR="00240EEE" w:rsidRPr="008B5022" w:rsidRDefault="002D5121" w:rsidP="00907F3E">
      <w:pPr>
        <w:shd w:val="clear" w:color="auto" w:fill="FFFFFF"/>
        <w:spacing w:before="240" w:after="0" w:line="240" w:lineRule="auto"/>
        <w:rPr>
          <w:rFonts w:ascii="Times New Roman" w:eastAsia="Times New Roman" w:hAnsi="Times New Roman" w:cs="Times New Roman"/>
          <w:color w:val="000000"/>
          <w:sz w:val="20"/>
          <w:szCs w:val="20"/>
        </w:rPr>
      </w:pPr>
      <w:r w:rsidRPr="008B5022">
        <w:rPr>
          <w:rFonts w:ascii="Times New Roman" w:hAnsi="Times New Roman" w:cs="Times New Roman"/>
          <w:noProof/>
          <w:sz w:val="20"/>
          <w:szCs w:val="20"/>
        </w:rPr>
        <w:drawing>
          <wp:inline distT="0" distB="0" distL="0" distR="0" wp14:anchorId="5FB4A79A" wp14:editId="5A89F380">
            <wp:extent cx="5943600" cy="2678430"/>
            <wp:effectExtent l="0" t="0" r="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78430"/>
                    </a:xfrm>
                    <a:prstGeom prst="rect">
                      <a:avLst/>
                    </a:prstGeom>
                  </pic:spPr>
                </pic:pic>
              </a:graphicData>
            </a:graphic>
          </wp:inline>
        </w:drawing>
      </w:r>
    </w:p>
    <w:p w14:paraId="06E5DF80" w14:textId="77777777" w:rsidR="002D5121" w:rsidRPr="008B5022" w:rsidRDefault="002D5121" w:rsidP="002D5121">
      <w:pPr>
        <w:shd w:val="clear" w:color="auto" w:fill="FFFFFF"/>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Below are our findings:</w:t>
      </w:r>
    </w:p>
    <w:p w14:paraId="347123CB" w14:textId="77777777" w:rsidR="002D5121" w:rsidRPr="008B5022" w:rsidRDefault="002D5121" w:rsidP="002D5121">
      <w:p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Top two words in disaster tweets: 'fire' and 'news', </w:t>
      </w:r>
      <w:proofErr w:type="gramStart"/>
      <w:r w:rsidRPr="008B5022">
        <w:rPr>
          <w:rFonts w:ascii="Times New Roman" w:hAnsi="Times New Roman" w:cs="Times New Roman"/>
          <w:sz w:val="20"/>
          <w:szCs w:val="20"/>
        </w:rPr>
        <w:t>don't</w:t>
      </w:r>
      <w:proofErr w:type="gramEnd"/>
      <w:r w:rsidRPr="008B5022">
        <w:rPr>
          <w:rFonts w:ascii="Times New Roman" w:hAnsi="Times New Roman" w:cs="Times New Roman"/>
          <w:sz w:val="20"/>
          <w:szCs w:val="20"/>
        </w:rPr>
        <w:t xml:space="preserve"> make the top 20 on unreal disaster tweets.</w:t>
      </w:r>
    </w:p>
    <w:p w14:paraId="72309373" w14:textId="7376E847" w:rsidR="002D5121" w:rsidRPr="008B5022" w:rsidRDefault="002D5121" w:rsidP="002D5121">
      <w:pPr>
        <w:shd w:val="clear" w:color="auto" w:fill="FFFFFF"/>
        <w:spacing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Words are more specific for real disaster tweets (e.g. '</w:t>
      </w:r>
      <w:proofErr w:type="spellStart"/>
      <w:r w:rsidRPr="008B5022">
        <w:rPr>
          <w:rFonts w:ascii="Times New Roman" w:hAnsi="Times New Roman" w:cs="Times New Roman"/>
          <w:sz w:val="20"/>
          <w:szCs w:val="20"/>
        </w:rPr>
        <w:t>califonia</w:t>
      </w:r>
      <w:proofErr w:type="spellEnd"/>
      <w:r w:rsidRPr="008B5022">
        <w:rPr>
          <w:rFonts w:ascii="Times New Roman" w:hAnsi="Times New Roman" w:cs="Times New Roman"/>
          <w:sz w:val="20"/>
          <w:szCs w:val="20"/>
        </w:rPr>
        <w:t>', '</w:t>
      </w:r>
      <w:proofErr w:type="spellStart"/>
      <w:r w:rsidRPr="008B5022">
        <w:rPr>
          <w:rFonts w:ascii="Times New Roman" w:hAnsi="Times New Roman" w:cs="Times New Roman"/>
          <w:sz w:val="20"/>
          <w:szCs w:val="20"/>
        </w:rPr>
        <w:t>hiroshima</w:t>
      </w:r>
      <w:proofErr w:type="spellEnd"/>
      <w:r w:rsidRPr="008B5022">
        <w:rPr>
          <w:rFonts w:ascii="Times New Roman" w:hAnsi="Times New Roman" w:cs="Times New Roman"/>
          <w:sz w:val="20"/>
          <w:szCs w:val="20"/>
        </w:rPr>
        <w:t>', 'fire', 'police', 'suicide', 'bomb').</w:t>
      </w:r>
    </w:p>
    <w:p w14:paraId="3E67E0CD" w14:textId="77777777" w:rsidR="002D5121" w:rsidRPr="008B5022" w:rsidRDefault="002D5121" w:rsidP="00907F3E">
      <w:pPr>
        <w:shd w:val="clear" w:color="auto" w:fill="FFFFFF"/>
        <w:spacing w:before="240" w:after="0" w:line="240" w:lineRule="auto"/>
        <w:rPr>
          <w:rFonts w:ascii="Times New Roman" w:eastAsia="Times New Roman" w:hAnsi="Times New Roman" w:cs="Times New Roman"/>
          <w:color w:val="000000"/>
          <w:sz w:val="20"/>
          <w:szCs w:val="20"/>
        </w:rPr>
      </w:pPr>
    </w:p>
    <w:p w14:paraId="16E563EA" w14:textId="16087E3B" w:rsidR="00907F3E" w:rsidRPr="008B5022" w:rsidRDefault="002D5121" w:rsidP="00F76E57">
      <w:pPr>
        <w:pStyle w:val="Heading5"/>
        <w:rPr>
          <w:rFonts w:ascii="Times New Roman" w:hAnsi="Times New Roman" w:cs="Times New Roman"/>
          <w:b/>
          <w:bCs/>
          <w:sz w:val="20"/>
          <w:szCs w:val="20"/>
        </w:rPr>
      </w:pPr>
      <w:bookmarkStart w:id="80" w:name="_Toc25156776"/>
      <w:r w:rsidRPr="008B5022">
        <w:rPr>
          <w:rFonts w:ascii="Times New Roman" w:hAnsi="Times New Roman" w:cs="Times New Roman"/>
          <w:b/>
          <w:bCs/>
          <w:sz w:val="20"/>
          <w:szCs w:val="20"/>
        </w:rPr>
        <w:t>Bigrams</w:t>
      </w:r>
      <w:bookmarkEnd w:id="80"/>
    </w:p>
    <w:p w14:paraId="38386BEE" w14:textId="77777777" w:rsidR="002D5121" w:rsidRPr="008B5022" w:rsidRDefault="002D5121" w:rsidP="0061083B">
      <w:pPr>
        <w:spacing w:after="0" w:line="240" w:lineRule="auto"/>
        <w:jc w:val="both"/>
        <w:rPr>
          <w:rFonts w:ascii="Times New Roman" w:eastAsia="Times New Roman" w:hAnsi="Times New Roman" w:cs="Times New Roman"/>
          <w:sz w:val="20"/>
          <w:szCs w:val="20"/>
        </w:rPr>
      </w:pPr>
    </w:p>
    <w:p w14:paraId="4DAFC8C2" w14:textId="6F03660E" w:rsidR="002D5121" w:rsidRPr="008B5022" w:rsidRDefault="002D5121" w:rsidP="0061083B">
      <w:pPr>
        <w:spacing w:after="0" w:line="240" w:lineRule="auto"/>
        <w:jc w:val="both"/>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25076886" wp14:editId="1C0942C2">
            <wp:extent cx="5943600" cy="255651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6510"/>
                    </a:xfrm>
                    <a:prstGeom prst="rect">
                      <a:avLst/>
                    </a:prstGeom>
                  </pic:spPr>
                </pic:pic>
              </a:graphicData>
            </a:graphic>
          </wp:inline>
        </w:drawing>
      </w:r>
    </w:p>
    <w:p w14:paraId="576A1F44" w14:textId="77777777" w:rsidR="002D5121" w:rsidRPr="008B5022" w:rsidRDefault="002D5121" w:rsidP="002D5121">
      <w:pPr>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Following are our findings:</w:t>
      </w:r>
    </w:p>
    <w:p w14:paraId="790C6C5B" w14:textId="77777777" w:rsidR="002D5121" w:rsidRPr="008B5022" w:rsidRDefault="002D5121" w:rsidP="006D203C">
      <w:pPr>
        <w:pStyle w:val="ListParagraph"/>
        <w:numPr>
          <w:ilvl w:val="0"/>
          <w:numId w:val="14"/>
        </w:numPr>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There are no common bigrams that exist in both classes.</w:t>
      </w:r>
    </w:p>
    <w:p w14:paraId="6CA5DD29" w14:textId="77777777" w:rsidR="002D5121" w:rsidRPr="008B5022" w:rsidRDefault="002D5121" w:rsidP="006D203C">
      <w:pPr>
        <w:pStyle w:val="ListParagraph"/>
        <w:numPr>
          <w:ilvl w:val="0"/>
          <w:numId w:val="14"/>
        </w:numPr>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 xml:space="preserve">Most top bigrams in disaster tweets show certain kinds of </w:t>
      </w:r>
      <w:proofErr w:type="spellStart"/>
      <w:r w:rsidRPr="008B5022">
        <w:rPr>
          <w:rFonts w:ascii="Times New Roman" w:hAnsi="Times New Roman" w:cs="Times New Roman"/>
          <w:sz w:val="20"/>
          <w:szCs w:val="20"/>
        </w:rPr>
        <w:t>catestrophe</w:t>
      </w:r>
      <w:proofErr w:type="spellEnd"/>
      <w:r w:rsidRPr="008B5022">
        <w:rPr>
          <w:rFonts w:ascii="Times New Roman" w:hAnsi="Times New Roman" w:cs="Times New Roman"/>
          <w:sz w:val="20"/>
          <w:szCs w:val="20"/>
        </w:rPr>
        <w:t xml:space="preserve"> (e.g. suicide bomber, oil spill, </w:t>
      </w:r>
      <w:proofErr w:type="spellStart"/>
      <w:r w:rsidRPr="008B5022">
        <w:rPr>
          <w:rFonts w:ascii="Times New Roman" w:hAnsi="Times New Roman" w:cs="Times New Roman"/>
          <w:sz w:val="20"/>
          <w:szCs w:val="20"/>
        </w:rPr>
        <w:t>california</w:t>
      </w:r>
      <w:proofErr w:type="spellEnd"/>
      <w:r w:rsidRPr="008B5022">
        <w:rPr>
          <w:rFonts w:ascii="Times New Roman" w:hAnsi="Times New Roman" w:cs="Times New Roman"/>
          <w:sz w:val="20"/>
          <w:szCs w:val="20"/>
        </w:rPr>
        <w:t xml:space="preserve"> wildfire); for non-disaster tweets, only 'burning buildings' as top bigram look like a </w:t>
      </w:r>
      <w:proofErr w:type="gramStart"/>
      <w:r w:rsidRPr="008B5022">
        <w:rPr>
          <w:rFonts w:ascii="Times New Roman" w:hAnsi="Times New Roman" w:cs="Times New Roman"/>
          <w:sz w:val="20"/>
          <w:szCs w:val="20"/>
        </w:rPr>
        <w:t>disaster;</w:t>
      </w:r>
      <w:proofErr w:type="gramEnd"/>
    </w:p>
    <w:p w14:paraId="322262B5" w14:textId="77777777" w:rsidR="002D5121" w:rsidRPr="008B5022" w:rsidRDefault="002D5121" w:rsidP="006D203C">
      <w:pPr>
        <w:pStyle w:val="ListParagraph"/>
        <w:numPr>
          <w:ilvl w:val="0"/>
          <w:numId w:val="14"/>
        </w:numPr>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lastRenderedPageBreak/>
        <w:t xml:space="preserve">Top bigrams in disaster tweets have a more casual </w:t>
      </w:r>
      <w:proofErr w:type="gramStart"/>
      <w:r w:rsidRPr="008B5022">
        <w:rPr>
          <w:rFonts w:ascii="Times New Roman" w:hAnsi="Times New Roman" w:cs="Times New Roman"/>
          <w:sz w:val="20"/>
          <w:szCs w:val="20"/>
        </w:rPr>
        <w:t>tone;</w:t>
      </w:r>
      <w:proofErr w:type="gramEnd"/>
    </w:p>
    <w:p w14:paraId="644DE485" w14:textId="77777777" w:rsidR="002D5121" w:rsidRPr="008B5022" w:rsidRDefault="002D5121" w:rsidP="006D203C">
      <w:pPr>
        <w:pStyle w:val="ListParagraph"/>
        <w:numPr>
          <w:ilvl w:val="0"/>
          <w:numId w:val="14"/>
        </w:numPr>
        <w:spacing w:before="240" w:after="0" w:line="240" w:lineRule="auto"/>
        <w:jc w:val="both"/>
        <w:rPr>
          <w:rFonts w:ascii="Times New Roman" w:hAnsi="Times New Roman" w:cs="Times New Roman"/>
          <w:sz w:val="20"/>
          <w:szCs w:val="20"/>
        </w:rPr>
      </w:pPr>
      <w:r w:rsidRPr="008B5022">
        <w:rPr>
          <w:rFonts w:ascii="Times New Roman" w:hAnsi="Times New Roman" w:cs="Times New Roman"/>
          <w:sz w:val="20"/>
          <w:szCs w:val="20"/>
        </w:rPr>
        <w:t>'</w:t>
      </w:r>
      <w:proofErr w:type="spellStart"/>
      <w:r w:rsidRPr="008B5022">
        <w:rPr>
          <w:rFonts w:ascii="Times New Roman" w:hAnsi="Times New Roman" w:cs="Times New Roman"/>
          <w:sz w:val="20"/>
          <w:szCs w:val="20"/>
        </w:rPr>
        <w:t>youtube</w:t>
      </w:r>
      <w:proofErr w:type="spellEnd"/>
      <w:r w:rsidRPr="008B5022">
        <w:rPr>
          <w:rFonts w:ascii="Times New Roman" w:hAnsi="Times New Roman" w:cs="Times New Roman"/>
          <w:sz w:val="20"/>
          <w:szCs w:val="20"/>
        </w:rPr>
        <w:t xml:space="preserve">' appears in three of the twenty bigrams for non-disaster </w:t>
      </w:r>
      <w:proofErr w:type="gramStart"/>
      <w:r w:rsidRPr="008B5022">
        <w:rPr>
          <w:rFonts w:ascii="Times New Roman" w:hAnsi="Times New Roman" w:cs="Times New Roman"/>
          <w:sz w:val="20"/>
          <w:szCs w:val="20"/>
        </w:rPr>
        <w:t>tweets;</w:t>
      </w:r>
      <w:proofErr w:type="gramEnd"/>
      <w:r w:rsidRPr="008B5022">
        <w:rPr>
          <w:rFonts w:ascii="Times New Roman" w:hAnsi="Times New Roman" w:cs="Times New Roman"/>
          <w:sz w:val="20"/>
          <w:szCs w:val="20"/>
        </w:rPr>
        <w:t xml:space="preserve"> none in disaster tweets</w:t>
      </w:r>
    </w:p>
    <w:p w14:paraId="59736524" w14:textId="6D86CFD6" w:rsidR="00907F3E" w:rsidRPr="008B5022" w:rsidRDefault="00907F3E" w:rsidP="00931C4F">
      <w:pPr>
        <w:shd w:val="clear" w:color="auto" w:fill="FFFFFF"/>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w:t>
      </w:r>
    </w:p>
    <w:p w14:paraId="6F550ED9" w14:textId="73E35D00" w:rsidR="00907F3E" w:rsidRPr="008B5022" w:rsidRDefault="002D5121" w:rsidP="002D5121">
      <w:pPr>
        <w:pStyle w:val="Heading5"/>
        <w:rPr>
          <w:rFonts w:ascii="Times New Roman" w:hAnsi="Times New Roman" w:cs="Times New Roman"/>
          <w:b/>
          <w:bCs/>
          <w:sz w:val="20"/>
          <w:szCs w:val="20"/>
        </w:rPr>
      </w:pPr>
      <w:bookmarkStart w:id="81" w:name="_Toc25156777"/>
      <w:r w:rsidRPr="008B5022">
        <w:rPr>
          <w:rFonts w:ascii="Times New Roman" w:hAnsi="Times New Roman" w:cs="Times New Roman"/>
          <w:b/>
          <w:bCs/>
          <w:sz w:val="20"/>
          <w:szCs w:val="20"/>
        </w:rPr>
        <w:t xml:space="preserve">Count Hashtags, Mentions and </w:t>
      </w:r>
      <w:proofErr w:type="spellStart"/>
      <w:r w:rsidRPr="008B5022">
        <w:rPr>
          <w:rFonts w:ascii="Times New Roman" w:hAnsi="Times New Roman" w:cs="Times New Roman"/>
          <w:b/>
          <w:bCs/>
          <w:sz w:val="20"/>
          <w:szCs w:val="20"/>
        </w:rPr>
        <w:t>Urls</w:t>
      </w:r>
      <w:proofErr w:type="spellEnd"/>
      <w:r w:rsidRPr="008B5022">
        <w:rPr>
          <w:rFonts w:ascii="Times New Roman" w:hAnsi="Times New Roman" w:cs="Times New Roman"/>
          <w:b/>
          <w:bCs/>
          <w:sz w:val="20"/>
          <w:szCs w:val="20"/>
        </w:rPr>
        <w:t xml:space="preserve"> in Text feature</w:t>
      </w:r>
      <w:bookmarkEnd w:id="81"/>
    </w:p>
    <w:p w14:paraId="229CEFC3" w14:textId="714CCD14" w:rsidR="002D5121" w:rsidRPr="008B5022" w:rsidRDefault="002D5121" w:rsidP="002D5121">
      <w:pPr>
        <w:rPr>
          <w:rFonts w:ascii="Times New Roman" w:hAnsi="Times New Roman" w:cs="Times New Roman"/>
          <w:sz w:val="20"/>
          <w:szCs w:val="20"/>
        </w:rPr>
      </w:pPr>
      <w:r w:rsidRPr="008B5022">
        <w:rPr>
          <w:rFonts w:ascii="Times New Roman" w:hAnsi="Times New Roman" w:cs="Times New Roman"/>
          <w:sz w:val="20"/>
          <w:szCs w:val="20"/>
        </w:rPr>
        <w:t xml:space="preserve">The below </w:t>
      </w:r>
      <w:r w:rsidRPr="008B5022">
        <w:rPr>
          <w:rFonts w:ascii="Times New Roman" w:hAnsi="Times New Roman" w:cs="Times New Roman"/>
          <w:sz w:val="20"/>
          <w:szCs w:val="20"/>
        </w:rPr>
        <w:t xml:space="preserve">results of </w:t>
      </w:r>
      <w:r w:rsidRPr="008B5022">
        <w:rPr>
          <w:rFonts w:ascii="Times New Roman" w:hAnsi="Times New Roman" w:cs="Times New Roman"/>
          <w:sz w:val="20"/>
          <w:szCs w:val="20"/>
        </w:rPr>
        <w:t xml:space="preserve">code </w:t>
      </w:r>
      <w:proofErr w:type="gramStart"/>
      <w:r w:rsidRPr="008B5022">
        <w:rPr>
          <w:rFonts w:ascii="Times New Roman" w:hAnsi="Times New Roman" w:cs="Times New Roman"/>
          <w:sz w:val="20"/>
          <w:szCs w:val="20"/>
        </w:rPr>
        <w:t>uses</w:t>
      </w:r>
      <w:proofErr w:type="gramEnd"/>
      <w:r w:rsidRPr="008B5022">
        <w:rPr>
          <w:rFonts w:ascii="Times New Roman" w:hAnsi="Times New Roman" w:cs="Times New Roman"/>
          <w:sz w:val="20"/>
          <w:szCs w:val="20"/>
        </w:rPr>
        <w:t xml:space="preserve"> Count Vectorizer on cleaned text to count the number of links, hashtags and mentions columns</w:t>
      </w:r>
    </w:p>
    <w:p w14:paraId="44836A10" w14:textId="3342DFAE" w:rsidR="00907F3E" w:rsidRPr="008B5022" w:rsidRDefault="002D5121" w:rsidP="00210A8B">
      <w:pPr>
        <w:spacing w:line="240" w:lineRule="auto"/>
        <w:jc w:val="both"/>
        <w:rPr>
          <w:rFonts w:ascii="Times New Roman" w:hAnsi="Times New Roman" w:cs="Times New Roman"/>
          <w:sz w:val="20"/>
          <w:szCs w:val="20"/>
          <w:vertAlign w:val="superscript"/>
        </w:rPr>
      </w:pPr>
      <w:r w:rsidRPr="008B5022">
        <w:rPr>
          <w:rFonts w:ascii="Times New Roman" w:hAnsi="Times New Roman" w:cs="Times New Roman"/>
          <w:sz w:val="20"/>
          <w:szCs w:val="20"/>
        </w:rPr>
        <w:drawing>
          <wp:inline distT="0" distB="0" distL="0" distR="0" wp14:anchorId="0BD50CA0" wp14:editId="3C619BDF">
            <wp:extent cx="5943600" cy="30384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38475"/>
                    </a:xfrm>
                    <a:prstGeom prst="rect">
                      <a:avLst/>
                    </a:prstGeom>
                  </pic:spPr>
                </pic:pic>
              </a:graphicData>
            </a:graphic>
          </wp:inline>
        </w:drawing>
      </w:r>
    </w:p>
    <w:p w14:paraId="4C061D57" w14:textId="77777777" w:rsidR="00F76E57" w:rsidRPr="008B5022" w:rsidRDefault="00F76E57" w:rsidP="002D5121">
      <w:pPr>
        <w:pStyle w:val="Heading5"/>
        <w:rPr>
          <w:rFonts w:ascii="Times New Roman" w:hAnsi="Times New Roman" w:cs="Times New Roman"/>
          <w:b/>
          <w:bCs/>
          <w:sz w:val="20"/>
          <w:szCs w:val="20"/>
        </w:rPr>
      </w:pPr>
      <w:bookmarkStart w:id="82" w:name="_Toc25156778"/>
    </w:p>
    <w:p w14:paraId="6A507740" w14:textId="698C7234" w:rsidR="00907F3E" w:rsidRPr="008B5022" w:rsidRDefault="002D5121" w:rsidP="002D5121">
      <w:pPr>
        <w:pStyle w:val="Heading5"/>
        <w:rPr>
          <w:rFonts w:ascii="Times New Roman" w:hAnsi="Times New Roman" w:cs="Times New Roman"/>
          <w:b/>
          <w:bCs/>
          <w:sz w:val="20"/>
          <w:szCs w:val="20"/>
        </w:rPr>
      </w:pPr>
      <w:r w:rsidRPr="008B5022">
        <w:rPr>
          <w:rFonts w:ascii="Times New Roman" w:hAnsi="Times New Roman" w:cs="Times New Roman"/>
          <w:b/>
          <w:bCs/>
          <w:sz w:val="20"/>
          <w:szCs w:val="20"/>
        </w:rPr>
        <w:t>Analysis using Pre-trained Embeddings</w:t>
      </w:r>
      <w:r w:rsidRPr="008B5022">
        <w:rPr>
          <w:rFonts w:ascii="Times New Roman" w:hAnsi="Times New Roman" w:cs="Times New Roman"/>
          <w:b/>
          <w:bCs/>
          <w:sz w:val="20"/>
          <w:szCs w:val="20"/>
        </w:rPr>
        <w:t xml:space="preserve"> </w:t>
      </w:r>
      <w:bookmarkEnd w:id="82"/>
    </w:p>
    <w:p w14:paraId="6A960287" w14:textId="77777777" w:rsidR="002D5121" w:rsidRPr="008B5022" w:rsidRDefault="002D5121" w:rsidP="002D5121">
      <w:pPr>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When you have pre-trained embeddings, doing standard preprocessing steps might not be a good idea because some of the valuable information can be lost. So, it is better to get vocabulary as close to embeddings as possible. In order to do that, train vocab and test vocab are created by counting the words in tweets.</w:t>
      </w:r>
    </w:p>
    <w:p w14:paraId="4DFEF3AB" w14:textId="77777777" w:rsidR="002D5121" w:rsidRPr="008B5022" w:rsidRDefault="002D5121" w:rsidP="002D5121">
      <w:pPr>
        <w:spacing w:after="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Text cleaning is based on the embeddings below:</w:t>
      </w:r>
    </w:p>
    <w:p w14:paraId="177FEE07" w14:textId="77777777" w:rsidR="002D5121" w:rsidRPr="008B5022" w:rsidRDefault="002D5121" w:rsidP="006D203C">
      <w:pPr>
        <w:pStyle w:val="ListParagraph"/>
        <w:numPr>
          <w:ilvl w:val="0"/>
          <w:numId w:val="15"/>
        </w:numPr>
        <w:spacing w:after="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GloVe-300d-840B</w:t>
      </w:r>
    </w:p>
    <w:p w14:paraId="44419ED6" w14:textId="3886693C" w:rsidR="00907F3E" w:rsidRPr="008B5022" w:rsidRDefault="002D5121" w:rsidP="006D203C">
      <w:pPr>
        <w:pStyle w:val="ListParagraph"/>
        <w:numPr>
          <w:ilvl w:val="0"/>
          <w:numId w:val="15"/>
        </w:numPr>
        <w:spacing w:after="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FastText-Crawl-300d-2M</w:t>
      </w:r>
    </w:p>
    <w:p w14:paraId="0EBE471C" w14:textId="4EC5FF82" w:rsidR="00907F3E" w:rsidRPr="008B5022" w:rsidRDefault="00907F3E" w:rsidP="00907F3E">
      <w:pPr>
        <w:rPr>
          <w:rFonts w:ascii="Times New Roman" w:hAnsi="Times New Roman" w:cs="Times New Roman"/>
          <w:color w:val="000000"/>
          <w:sz w:val="20"/>
          <w:szCs w:val="20"/>
          <w:shd w:val="clear" w:color="auto" w:fill="FFFFFF"/>
        </w:rPr>
      </w:pPr>
    </w:p>
    <w:p w14:paraId="273F21C0" w14:textId="77777777" w:rsidR="00727626" w:rsidRPr="008B5022" w:rsidRDefault="00727626" w:rsidP="00727626">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GloVe</w:t>
      </w:r>
      <w:proofErr w:type="spellEnd"/>
      <w:r w:rsidRPr="008B5022">
        <w:rPr>
          <w:rFonts w:ascii="Times New Roman" w:hAnsi="Times New Roman" w:cs="Times New Roman"/>
          <w:i/>
          <w:iCs/>
          <w:color w:val="000000"/>
          <w:sz w:val="20"/>
          <w:szCs w:val="20"/>
          <w:shd w:val="clear" w:color="auto" w:fill="FFFFFF"/>
        </w:rPr>
        <w:t xml:space="preserve"> Embeddings cover 52.06% of vocabulary and 82.68% of text in Training Set</w:t>
      </w:r>
    </w:p>
    <w:p w14:paraId="3BFE85BD" w14:textId="09B58166" w:rsidR="00727626" w:rsidRPr="008B5022" w:rsidRDefault="00727626" w:rsidP="00727626">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GloVe</w:t>
      </w:r>
      <w:proofErr w:type="spellEnd"/>
      <w:r w:rsidRPr="008B5022">
        <w:rPr>
          <w:rFonts w:ascii="Times New Roman" w:hAnsi="Times New Roman" w:cs="Times New Roman"/>
          <w:i/>
          <w:iCs/>
          <w:color w:val="000000"/>
          <w:sz w:val="20"/>
          <w:szCs w:val="20"/>
          <w:shd w:val="clear" w:color="auto" w:fill="FFFFFF"/>
        </w:rPr>
        <w:t xml:space="preserve"> Embeddings cover 57.21% of vocabulary and 81.85% of text in Test Set</w:t>
      </w:r>
    </w:p>
    <w:p w14:paraId="1331EE37" w14:textId="77777777" w:rsidR="00727626" w:rsidRPr="008B5022" w:rsidRDefault="00727626" w:rsidP="00727626">
      <w:pPr>
        <w:spacing w:after="0"/>
        <w:rPr>
          <w:rFonts w:ascii="Times New Roman" w:hAnsi="Times New Roman" w:cs="Times New Roman"/>
          <w:i/>
          <w:iCs/>
          <w:color w:val="000000"/>
          <w:sz w:val="20"/>
          <w:szCs w:val="20"/>
          <w:shd w:val="clear" w:color="auto" w:fill="FFFFFF"/>
        </w:rPr>
      </w:pPr>
    </w:p>
    <w:p w14:paraId="2E5D65F9" w14:textId="77777777" w:rsidR="00727626" w:rsidRPr="008B5022" w:rsidRDefault="00727626" w:rsidP="00727626">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FastText</w:t>
      </w:r>
      <w:proofErr w:type="spellEnd"/>
      <w:r w:rsidRPr="008B5022">
        <w:rPr>
          <w:rFonts w:ascii="Times New Roman" w:hAnsi="Times New Roman" w:cs="Times New Roman"/>
          <w:i/>
          <w:iCs/>
          <w:color w:val="000000"/>
          <w:sz w:val="20"/>
          <w:szCs w:val="20"/>
          <w:shd w:val="clear" w:color="auto" w:fill="FFFFFF"/>
        </w:rPr>
        <w:t xml:space="preserve"> Embeddings cover 51.52% of vocabulary and 81.84% of text in Training Set</w:t>
      </w:r>
    </w:p>
    <w:p w14:paraId="1CE7EAE1" w14:textId="501DD1C8" w:rsidR="00152E06" w:rsidRPr="008B5022" w:rsidRDefault="00727626" w:rsidP="00727626">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FastText</w:t>
      </w:r>
      <w:proofErr w:type="spellEnd"/>
      <w:r w:rsidRPr="008B5022">
        <w:rPr>
          <w:rFonts w:ascii="Times New Roman" w:hAnsi="Times New Roman" w:cs="Times New Roman"/>
          <w:i/>
          <w:iCs/>
          <w:color w:val="000000"/>
          <w:sz w:val="20"/>
          <w:szCs w:val="20"/>
          <w:shd w:val="clear" w:color="auto" w:fill="FFFFFF"/>
        </w:rPr>
        <w:t xml:space="preserve"> Embeddings cover 56.55% of vocabulary and 81.12% of text in Test Set</w:t>
      </w:r>
    </w:p>
    <w:p w14:paraId="63611277" w14:textId="20891936" w:rsidR="00152E06" w:rsidRPr="008B5022" w:rsidRDefault="00152E06" w:rsidP="00907F3E">
      <w:pPr>
        <w:rPr>
          <w:rFonts w:ascii="Times New Roman" w:hAnsi="Times New Roman" w:cs="Times New Roman"/>
          <w:color w:val="000000"/>
          <w:sz w:val="20"/>
          <w:szCs w:val="20"/>
          <w:shd w:val="clear" w:color="auto" w:fill="FFFFFF"/>
        </w:rPr>
      </w:pPr>
    </w:p>
    <w:p w14:paraId="4698F6B9" w14:textId="3CAED1DF" w:rsidR="00152E06" w:rsidRPr="008B5022" w:rsidRDefault="00816117" w:rsidP="00816117">
      <w:pPr>
        <w:spacing w:after="0"/>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And after some cleaning that involves removing </w:t>
      </w:r>
      <w:r w:rsidRPr="008B5022">
        <w:rPr>
          <w:rFonts w:ascii="Times New Roman" w:eastAsia="Times New Roman" w:hAnsi="Times New Roman" w:cs="Times New Roman"/>
          <w:sz w:val="20"/>
          <w:szCs w:val="20"/>
        </w:rPr>
        <w:t>Special characters</w:t>
      </w:r>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Contractions</w:t>
      </w:r>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Character entity references</w:t>
      </w:r>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Typos, slang and informal abbreviations</w:t>
      </w:r>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Hashtags and usernames</w:t>
      </w:r>
      <w:r w:rsidRPr="008B5022">
        <w:rPr>
          <w:rFonts w:ascii="Times New Roman" w:eastAsia="Times New Roman" w:hAnsi="Times New Roman" w:cs="Times New Roman"/>
          <w:sz w:val="20"/>
          <w:szCs w:val="20"/>
        </w:rPr>
        <w:t xml:space="preserve">, </w:t>
      </w:r>
      <w:proofErr w:type="spellStart"/>
      <w:r w:rsidRPr="008B5022">
        <w:rPr>
          <w:rFonts w:ascii="Times New Roman" w:eastAsia="Times New Roman" w:hAnsi="Times New Roman" w:cs="Times New Roman"/>
          <w:sz w:val="20"/>
          <w:szCs w:val="20"/>
        </w:rPr>
        <w:t>Urls</w:t>
      </w:r>
      <w:proofErr w:type="spellEnd"/>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Words with punctuations and special characters</w:t>
      </w:r>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 ... and</w:t>
      </w:r>
      <w:proofErr w:type="gramStart"/>
      <w:r w:rsidRPr="008B5022">
        <w:rPr>
          <w:rFonts w:ascii="Times New Roman" w:eastAsia="Times New Roman" w:hAnsi="Times New Roman" w:cs="Times New Roman"/>
          <w:sz w:val="20"/>
          <w:szCs w:val="20"/>
        </w:rPr>
        <w:t xml:space="preserve"> ..</w:t>
      </w:r>
      <w:proofErr w:type="gramEnd"/>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Acronyms</w:t>
      </w:r>
      <w:r w:rsidRPr="008B5022">
        <w:rPr>
          <w:rFonts w:ascii="Times New Roman" w:eastAsia="Times New Roman" w:hAnsi="Times New Roman" w:cs="Times New Roman"/>
          <w:sz w:val="20"/>
          <w:szCs w:val="20"/>
        </w:rPr>
        <w:t xml:space="preserve">, </w:t>
      </w:r>
      <w:r w:rsidRPr="008B5022">
        <w:rPr>
          <w:rFonts w:ascii="Times New Roman" w:eastAsia="Times New Roman" w:hAnsi="Times New Roman" w:cs="Times New Roman"/>
          <w:sz w:val="20"/>
          <w:szCs w:val="20"/>
        </w:rPr>
        <w:t>Grouping same words without embeddings</w:t>
      </w:r>
    </w:p>
    <w:p w14:paraId="587408C1" w14:textId="77777777" w:rsidR="00816117" w:rsidRPr="008B5022" w:rsidRDefault="00816117" w:rsidP="00816117">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GloVe</w:t>
      </w:r>
      <w:proofErr w:type="spellEnd"/>
      <w:r w:rsidRPr="008B5022">
        <w:rPr>
          <w:rFonts w:ascii="Times New Roman" w:hAnsi="Times New Roman" w:cs="Times New Roman"/>
          <w:i/>
          <w:iCs/>
          <w:color w:val="000000"/>
          <w:sz w:val="20"/>
          <w:szCs w:val="20"/>
          <w:shd w:val="clear" w:color="auto" w:fill="FFFFFF"/>
        </w:rPr>
        <w:t xml:space="preserve"> Embeddings cover 82.89% of vocabulary and 97.14% of text in Training Set</w:t>
      </w:r>
    </w:p>
    <w:p w14:paraId="7680AD0D" w14:textId="267FC9AA" w:rsidR="00816117" w:rsidRPr="008B5022" w:rsidRDefault="00816117" w:rsidP="00816117">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GloVe</w:t>
      </w:r>
      <w:proofErr w:type="spellEnd"/>
      <w:r w:rsidRPr="008B5022">
        <w:rPr>
          <w:rFonts w:ascii="Times New Roman" w:hAnsi="Times New Roman" w:cs="Times New Roman"/>
          <w:i/>
          <w:iCs/>
          <w:color w:val="000000"/>
          <w:sz w:val="20"/>
          <w:szCs w:val="20"/>
          <w:shd w:val="clear" w:color="auto" w:fill="FFFFFF"/>
        </w:rPr>
        <w:t xml:space="preserve"> Embeddings cover 88.09% of vocabulary and 97.32% of text in Test Set</w:t>
      </w:r>
    </w:p>
    <w:p w14:paraId="589BC2EE" w14:textId="77777777" w:rsidR="00816117" w:rsidRPr="008B5022" w:rsidRDefault="00816117" w:rsidP="00816117">
      <w:pPr>
        <w:spacing w:after="0"/>
        <w:rPr>
          <w:rFonts w:ascii="Times New Roman" w:hAnsi="Times New Roman" w:cs="Times New Roman"/>
          <w:i/>
          <w:iCs/>
          <w:color w:val="000000"/>
          <w:sz w:val="20"/>
          <w:szCs w:val="20"/>
          <w:shd w:val="clear" w:color="auto" w:fill="FFFFFF"/>
        </w:rPr>
      </w:pPr>
    </w:p>
    <w:p w14:paraId="417BBCDD" w14:textId="77777777" w:rsidR="00816117" w:rsidRPr="008B5022" w:rsidRDefault="00816117" w:rsidP="00816117">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FastText</w:t>
      </w:r>
      <w:proofErr w:type="spellEnd"/>
      <w:r w:rsidRPr="008B5022">
        <w:rPr>
          <w:rFonts w:ascii="Times New Roman" w:hAnsi="Times New Roman" w:cs="Times New Roman"/>
          <w:i/>
          <w:iCs/>
          <w:color w:val="000000"/>
          <w:sz w:val="20"/>
          <w:szCs w:val="20"/>
          <w:shd w:val="clear" w:color="auto" w:fill="FFFFFF"/>
        </w:rPr>
        <w:t xml:space="preserve"> Embeddings cover 82.88% of vocabulary and 97.12% of text in Training Set</w:t>
      </w:r>
    </w:p>
    <w:p w14:paraId="2A386A60" w14:textId="43094EEA" w:rsidR="00816117" w:rsidRPr="008B5022" w:rsidRDefault="00816117" w:rsidP="00816117">
      <w:pPr>
        <w:spacing w:after="0"/>
        <w:rPr>
          <w:rFonts w:ascii="Times New Roman" w:hAnsi="Times New Roman" w:cs="Times New Roman"/>
          <w:i/>
          <w:iCs/>
          <w:color w:val="000000"/>
          <w:sz w:val="20"/>
          <w:szCs w:val="20"/>
          <w:shd w:val="clear" w:color="auto" w:fill="FFFFFF"/>
        </w:rPr>
      </w:pPr>
      <w:proofErr w:type="spellStart"/>
      <w:r w:rsidRPr="008B5022">
        <w:rPr>
          <w:rFonts w:ascii="Times New Roman" w:hAnsi="Times New Roman" w:cs="Times New Roman"/>
          <w:i/>
          <w:iCs/>
          <w:color w:val="000000"/>
          <w:sz w:val="20"/>
          <w:szCs w:val="20"/>
          <w:shd w:val="clear" w:color="auto" w:fill="FFFFFF"/>
        </w:rPr>
        <w:t>FastText</w:t>
      </w:r>
      <w:proofErr w:type="spellEnd"/>
      <w:r w:rsidRPr="008B5022">
        <w:rPr>
          <w:rFonts w:ascii="Times New Roman" w:hAnsi="Times New Roman" w:cs="Times New Roman"/>
          <w:i/>
          <w:iCs/>
          <w:color w:val="000000"/>
          <w:sz w:val="20"/>
          <w:szCs w:val="20"/>
          <w:shd w:val="clear" w:color="auto" w:fill="FFFFFF"/>
        </w:rPr>
        <w:t xml:space="preserve"> Embeddings cover 87.80% of vocabulary and 97.25% of text in Test Set</w:t>
      </w:r>
    </w:p>
    <w:p w14:paraId="660DDB99" w14:textId="77777777" w:rsidR="00152E06" w:rsidRPr="008B5022" w:rsidRDefault="00152E06" w:rsidP="00907F3E">
      <w:pPr>
        <w:rPr>
          <w:rFonts w:ascii="Times New Roman" w:hAnsi="Times New Roman" w:cs="Times New Roman"/>
          <w:color w:val="000000"/>
          <w:sz w:val="20"/>
          <w:szCs w:val="20"/>
          <w:shd w:val="clear" w:color="auto" w:fill="FFFFFF"/>
        </w:rPr>
      </w:pPr>
    </w:p>
    <w:p w14:paraId="3C2EB550" w14:textId="64E9F1D4" w:rsidR="00907F3E" w:rsidRPr="008B5022" w:rsidRDefault="00816117" w:rsidP="006D203C">
      <w:pPr>
        <w:pStyle w:val="Heading1"/>
        <w:numPr>
          <w:ilvl w:val="0"/>
          <w:numId w:val="4"/>
        </w:numPr>
        <w:rPr>
          <w:rFonts w:ascii="Times New Roman" w:eastAsia="Times New Roman" w:hAnsi="Times New Roman" w:cs="Times New Roman"/>
          <w:caps w:val="0"/>
          <w:color w:val="1F4D78" w:themeColor="accent1" w:themeShade="7F"/>
          <w:szCs w:val="28"/>
        </w:rPr>
      </w:pPr>
      <w:r w:rsidRPr="008B5022">
        <w:rPr>
          <w:rFonts w:ascii="Times New Roman" w:eastAsia="Times New Roman" w:hAnsi="Times New Roman" w:cs="Times New Roman"/>
          <w:caps w:val="0"/>
          <w:color w:val="1F4D78" w:themeColor="accent1" w:themeShade="7F"/>
          <w:szCs w:val="28"/>
        </w:rPr>
        <w:t>Explore different models</w:t>
      </w:r>
    </w:p>
    <w:p w14:paraId="032F12A2" w14:textId="37A84324" w:rsidR="005C53B7" w:rsidRPr="008B5022" w:rsidRDefault="00816117" w:rsidP="006D203C">
      <w:pPr>
        <w:pStyle w:val="Heading3"/>
        <w:numPr>
          <w:ilvl w:val="1"/>
          <w:numId w:val="4"/>
        </w:numPr>
        <w:rPr>
          <w:rFonts w:ascii="Times New Roman" w:hAnsi="Times New Roman" w:cs="Times New Roman"/>
          <w:b/>
          <w:bCs/>
          <w:sz w:val="20"/>
          <w:szCs w:val="20"/>
        </w:rPr>
      </w:pPr>
      <w:proofErr w:type="spellStart"/>
      <w:r w:rsidRPr="008B5022">
        <w:rPr>
          <w:rFonts w:ascii="Times New Roman" w:hAnsi="Times New Roman" w:cs="Times New Roman"/>
          <w:b/>
          <w:bCs/>
          <w:sz w:val="20"/>
          <w:szCs w:val="20"/>
        </w:rPr>
        <w:t>XGBoost</w:t>
      </w:r>
      <w:proofErr w:type="spellEnd"/>
      <w:r w:rsidRPr="008B5022">
        <w:rPr>
          <w:rFonts w:ascii="Times New Roman" w:hAnsi="Times New Roman" w:cs="Times New Roman"/>
          <w:b/>
          <w:bCs/>
          <w:sz w:val="20"/>
          <w:szCs w:val="20"/>
        </w:rPr>
        <w:t xml:space="preserve"> Model</w:t>
      </w:r>
    </w:p>
    <w:p w14:paraId="6B48903A" w14:textId="77777777" w:rsidR="00816117" w:rsidRPr="008B5022" w:rsidRDefault="005C53B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           </w:t>
      </w:r>
      <w:r w:rsidR="00816117" w:rsidRPr="008B5022">
        <w:rPr>
          <w:rFonts w:ascii="Times New Roman" w:eastAsia="Times New Roman" w:hAnsi="Times New Roman" w:cs="Times New Roman"/>
          <w:sz w:val="20"/>
          <w:szCs w:val="20"/>
        </w:rPr>
        <w:t xml:space="preserve">We have started with </w:t>
      </w:r>
      <w:r w:rsidR="00816117" w:rsidRPr="008B5022">
        <w:rPr>
          <w:rFonts w:ascii="Times New Roman" w:eastAsia="Times New Roman" w:hAnsi="Times New Roman" w:cs="Times New Roman"/>
          <w:sz w:val="20"/>
          <w:szCs w:val="20"/>
        </w:rPr>
        <w:t>buil</w:t>
      </w:r>
      <w:r w:rsidR="00816117" w:rsidRPr="008B5022">
        <w:rPr>
          <w:rFonts w:ascii="Times New Roman" w:eastAsia="Times New Roman" w:hAnsi="Times New Roman" w:cs="Times New Roman"/>
          <w:sz w:val="20"/>
          <w:szCs w:val="20"/>
        </w:rPr>
        <w:t xml:space="preserve">ding </w:t>
      </w:r>
      <w:r w:rsidR="00816117" w:rsidRPr="008B5022">
        <w:rPr>
          <w:rFonts w:ascii="Times New Roman" w:eastAsia="Times New Roman" w:hAnsi="Times New Roman" w:cs="Times New Roman"/>
          <w:sz w:val="20"/>
          <w:szCs w:val="20"/>
        </w:rPr>
        <w:t xml:space="preserve">t the a </w:t>
      </w:r>
      <w:proofErr w:type="spellStart"/>
      <w:r w:rsidR="00816117" w:rsidRPr="008B5022">
        <w:rPr>
          <w:rFonts w:ascii="Times New Roman" w:eastAsia="Times New Roman" w:hAnsi="Times New Roman" w:cs="Times New Roman"/>
          <w:sz w:val="20"/>
          <w:szCs w:val="20"/>
        </w:rPr>
        <w:t>XGBoost</w:t>
      </w:r>
      <w:proofErr w:type="spellEnd"/>
      <w:r w:rsidR="00816117" w:rsidRPr="008B5022">
        <w:rPr>
          <w:rFonts w:ascii="Times New Roman" w:eastAsia="Times New Roman" w:hAnsi="Times New Roman" w:cs="Times New Roman"/>
          <w:sz w:val="20"/>
          <w:szCs w:val="20"/>
        </w:rPr>
        <w:t xml:space="preserve"> Model and tuned the hyperparameters using </w:t>
      </w:r>
      <w:proofErr w:type="spellStart"/>
      <w:r w:rsidR="00816117" w:rsidRPr="008B5022">
        <w:rPr>
          <w:rFonts w:ascii="Times New Roman" w:eastAsia="Times New Roman" w:hAnsi="Times New Roman" w:cs="Times New Roman"/>
          <w:sz w:val="20"/>
          <w:szCs w:val="20"/>
        </w:rPr>
        <w:t>GridSearch</w:t>
      </w:r>
      <w:proofErr w:type="spellEnd"/>
      <w:r w:rsidRPr="008B5022">
        <w:rPr>
          <w:rFonts w:ascii="Times New Roman" w:eastAsia="Times New Roman" w:hAnsi="Times New Roman" w:cs="Times New Roman"/>
          <w:sz w:val="20"/>
          <w:szCs w:val="20"/>
        </w:rPr>
        <w:t xml:space="preserve"> </w:t>
      </w:r>
    </w:p>
    <w:p w14:paraId="49BF7005" w14:textId="150EF93A" w:rsidR="00816117" w:rsidRPr="008B5022" w:rsidRDefault="005C53B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C</w:t>
      </w:r>
      <w:r w:rsidR="00816117" w:rsidRPr="008B5022">
        <w:rPr>
          <w:rFonts w:ascii="Times New Roman" w:eastAsia="Times New Roman" w:hAnsi="Times New Roman" w:cs="Times New Roman"/>
          <w:sz w:val="20"/>
          <w:szCs w:val="20"/>
        </w:rPr>
        <w:t xml:space="preserve"> </w:t>
      </w:r>
      <w:r w:rsidR="00816117" w:rsidRPr="008B5022">
        <w:rPr>
          <w:rFonts w:ascii="Times New Roman" w:eastAsia="Times New Roman" w:hAnsi="Times New Roman" w:cs="Times New Roman"/>
          <w:sz w:val="20"/>
          <w:szCs w:val="20"/>
        </w:rPr>
        <w:t>word embedding- transformation from words to vectors.</w:t>
      </w:r>
    </w:p>
    <w:p w14:paraId="503958B7"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The challenge with textual data is that it needs to be represented in a format that can be mathematically used in solving some problem. In simple words, we need to get an integer representation of a word.</w:t>
      </w:r>
    </w:p>
    <w:p w14:paraId="430D49B5"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p>
    <w:p w14:paraId="6FD18DCD"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One of the </w:t>
      </w:r>
      <w:proofErr w:type="gramStart"/>
      <w:r w:rsidRPr="008B5022">
        <w:rPr>
          <w:rFonts w:ascii="Times New Roman" w:eastAsia="Times New Roman" w:hAnsi="Times New Roman" w:cs="Times New Roman"/>
          <w:sz w:val="20"/>
          <w:szCs w:val="20"/>
        </w:rPr>
        <w:t>most commonly used</w:t>
      </w:r>
      <w:proofErr w:type="gramEnd"/>
      <w:r w:rsidRPr="008B5022">
        <w:rPr>
          <w:rFonts w:ascii="Times New Roman" w:eastAsia="Times New Roman" w:hAnsi="Times New Roman" w:cs="Times New Roman"/>
          <w:sz w:val="20"/>
          <w:szCs w:val="20"/>
        </w:rPr>
        <w:t xml:space="preserve"> technique to vectorize text by computing TD-IDF. Let us first cover the theoretical part of this before implementing this.</w:t>
      </w:r>
    </w:p>
    <w:p w14:paraId="5539E4A3"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p>
    <w:p w14:paraId="29052219"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TF-IDF stands for term frequency-inverse document frequency which assigns weights to the word based on the number of occurrences in the document and even takes into consideration the frequency of the word in all the documents. TF-IDF is an acronym that stands for “Term Frequency – Inverse Document” Frequency which is a product of the below scores assigned to each word.</w:t>
      </w:r>
    </w:p>
    <w:p w14:paraId="44F9ED9A"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p>
    <w:p w14:paraId="2D4A2730" w14:textId="4FB22C4A"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Term Frequency: This summarizes how often a given word appears within a document.</w:t>
      </w:r>
    </w:p>
    <w:p w14:paraId="0159EF59"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p>
    <w:p w14:paraId="51589B39" w14:textId="44D210D2"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49DC1697" wp14:editId="0E7694B2">
            <wp:extent cx="5943600" cy="240030"/>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030"/>
                    </a:xfrm>
                    <a:prstGeom prst="rect">
                      <a:avLst/>
                    </a:prstGeom>
                  </pic:spPr>
                </pic:pic>
              </a:graphicData>
            </a:graphic>
          </wp:inline>
        </w:drawing>
      </w:r>
    </w:p>
    <w:p w14:paraId="220FB57C"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p>
    <w:p w14:paraId="1E551EBC" w14:textId="323D91BB"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Inverse Document Frequency: This downscales words that appear a lot across documents.</w:t>
      </w:r>
    </w:p>
    <w:p w14:paraId="7F0C90E4"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p>
    <w:p w14:paraId="15CCFAF2" w14:textId="014654EF"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0234F80B" wp14:editId="52A22A4C">
            <wp:extent cx="4380931" cy="292062"/>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3345" cy="306223"/>
                    </a:xfrm>
                    <a:prstGeom prst="rect">
                      <a:avLst/>
                    </a:prstGeom>
                  </pic:spPr>
                </pic:pic>
              </a:graphicData>
            </a:graphic>
          </wp:inline>
        </w:drawing>
      </w:r>
    </w:p>
    <w:p w14:paraId="3CDD674A"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p>
    <w:p w14:paraId="53311BD0" w14:textId="77777777" w:rsidR="00816117" w:rsidRPr="008B5022" w:rsidRDefault="00816117" w:rsidP="00816117">
      <w:pPr>
        <w:spacing w:after="0"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This weight is a statistical measure used to evaluate how important a word is to a document in a collection or corpus. The importance increases proportionally to the number of times a word appears in the document but is offset by the frequency of the word in the corpus.</w:t>
      </w:r>
    </w:p>
    <w:p w14:paraId="1E04DA2C" w14:textId="77777777" w:rsidR="00816117" w:rsidRPr="008B5022" w:rsidRDefault="00816117" w:rsidP="00816117">
      <w:pPr>
        <w:spacing w:line="240" w:lineRule="auto"/>
        <w:jc w:val="both"/>
        <w:rPr>
          <w:rFonts w:ascii="Times New Roman" w:hAnsi="Times New Roman" w:cs="Times New Roman"/>
          <w:sz w:val="20"/>
          <w:szCs w:val="20"/>
        </w:rPr>
      </w:pPr>
    </w:p>
    <w:p w14:paraId="7554A978" w14:textId="2400C67E" w:rsidR="00816117" w:rsidRPr="008B5022" w:rsidRDefault="00816117" w:rsidP="00816117">
      <w:pPr>
        <w:spacing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The scores are normalized to values between 0 and 1 and the encoded document vectors can then be used directly with most machine learning algorithms. This approach is better than BOW(Bag of Words) which just counts the occurrences of words because TF-IDF lowers the weight of the words that occur too often in all the sentences like ‘a’, ‘the’, ‘as’ </w:t>
      </w:r>
      <w:proofErr w:type="spellStart"/>
      <w:r w:rsidRPr="008B5022">
        <w:rPr>
          <w:rFonts w:ascii="Times New Roman" w:eastAsia="Times New Roman" w:hAnsi="Times New Roman" w:cs="Times New Roman"/>
          <w:sz w:val="20"/>
          <w:szCs w:val="20"/>
        </w:rPr>
        <w:t>etc</w:t>
      </w:r>
      <w:proofErr w:type="spellEnd"/>
      <w:r w:rsidRPr="008B5022">
        <w:rPr>
          <w:rFonts w:ascii="Times New Roman" w:eastAsia="Times New Roman" w:hAnsi="Times New Roman" w:cs="Times New Roman"/>
          <w:sz w:val="20"/>
          <w:szCs w:val="20"/>
        </w:rPr>
        <w:t xml:space="preserve"> and increases the weight of the words that can be important in a sentence. This is useful in the scenarios where we want to get the important words from all the documents and is commonly used in topic modelling.</w:t>
      </w:r>
      <w:r w:rsidRPr="008B5022">
        <w:rPr>
          <w:rFonts w:ascii="Times New Roman" w:eastAsia="Times New Roman" w:hAnsi="Times New Roman" w:cs="Times New Roman"/>
          <w:sz w:val="20"/>
          <w:szCs w:val="20"/>
        </w:rPr>
        <w:t xml:space="preserve"> </w:t>
      </w:r>
    </w:p>
    <w:p w14:paraId="31621E15" w14:textId="77777777" w:rsidR="00816117" w:rsidRPr="008B5022" w:rsidRDefault="00816117" w:rsidP="00816117">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The logic of the below piece of code is explained here.</w:t>
      </w:r>
    </w:p>
    <w:p w14:paraId="1C28DC67" w14:textId="77777777" w:rsidR="00816117" w:rsidRPr="008B5022" w:rsidRDefault="00816117" w:rsidP="006D203C">
      <w:pPr>
        <w:numPr>
          <w:ilvl w:val="0"/>
          <w:numId w:val="16"/>
        </w:numPr>
        <w:shd w:val="clear" w:color="auto" w:fill="FFFFFF"/>
        <w:spacing w:after="24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Tokenize the each </w:t>
      </w:r>
      <w:proofErr w:type="spellStart"/>
      <w:r w:rsidRPr="008B5022">
        <w:rPr>
          <w:rFonts w:ascii="Times New Roman" w:eastAsia="Times New Roman" w:hAnsi="Times New Roman" w:cs="Times New Roman"/>
          <w:sz w:val="20"/>
          <w:szCs w:val="20"/>
        </w:rPr>
        <w:t>english</w:t>
      </w:r>
      <w:proofErr w:type="spellEnd"/>
      <w:r w:rsidRPr="008B5022">
        <w:rPr>
          <w:rFonts w:ascii="Times New Roman" w:eastAsia="Times New Roman" w:hAnsi="Times New Roman" w:cs="Times New Roman"/>
          <w:sz w:val="20"/>
          <w:szCs w:val="20"/>
        </w:rPr>
        <w:t xml:space="preserve"> sentence in "Text" feature of Train into </w:t>
      </w:r>
      <w:proofErr w:type="spellStart"/>
      <w:r w:rsidRPr="008B5022">
        <w:rPr>
          <w:rFonts w:ascii="Times New Roman" w:eastAsia="Times New Roman" w:hAnsi="Times New Roman" w:cs="Times New Roman"/>
          <w:sz w:val="20"/>
          <w:szCs w:val="20"/>
        </w:rPr>
        <w:t>seperate</w:t>
      </w:r>
      <w:proofErr w:type="spellEnd"/>
      <w:r w:rsidRPr="008B5022">
        <w:rPr>
          <w:rFonts w:ascii="Times New Roman" w:eastAsia="Times New Roman" w:hAnsi="Times New Roman" w:cs="Times New Roman"/>
          <w:sz w:val="20"/>
          <w:szCs w:val="20"/>
        </w:rPr>
        <w:t xml:space="preserve"> words.</w:t>
      </w:r>
    </w:p>
    <w:p w14:paraId="669C2DE9" w14:textId="4DE53302" w:rsidR="00816117" w:rsidRPr="008B5022" w:rsidRDefault="00816117" w:rsidP="006D203C">
      <w:pPr>
        <w:numPr>
          <w:ilvl w:val="0"/>
          <w:numId w:val="16"/>
        </w:numPr>
        <w:shd w:val="clear" w:color="auto" w:fill="FFFFFF"/>
        <w:spacing w:after="24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Use python </w:t>
      </w:r>
      <w:r w:rsidRPr="008B5022">
        <w:rPr>
          <w:rFonts w:ascii="Times New Roman" w:eastAsia="Times New Roman" w:hAnsi="Times New Roman" w:cs="Times New Roman"/>
          <w:sz w:val="20"/>
          <w:szCs w:val="20"/>
        </w:rPr>
        <w:t>implementation</w:t>
      </w:r>
      <w:r w:rsidRPr="008B5022">
        <w:rPr>
          <w:rFonts w:ascii="Times New Roman" w:eastAsia="Times New Roman" w:hAnsi="Times New Roman" w:cs="Times New Roman"/>
          <w:sz w:val="20"/>
          <w:szCs w:val="20"/>
        </w:rPr>
        <w:t xml:space="preserve"> of</w:t>
      </w:r>
      <w:r w:rsidRPr="008B5022">
        <w:rPr>
          <w:rFonts w:ascii="Times New Roman" w:hAnsi="Times New Roman" w:cs="Times New Roman"/>
          <w:color w:val="auto"/>
          <w:sz w:val="20"/>
          <w:szCs w:val="20"/>
        </w:rPr>
        <w:t> </w:t>
      </w:r>
      <w:r w:rsidRPr="008B5022">
        <w:rPr>
          <w:rStyle w:val="Strong"/>
          <w:rFonts w:ascii="Times New Roman" w:hAnsi="Times New Roman" w:cs="Times New Roman"/>
          <w:color w:val="auto"/>
          <w:sz w:val="20"/>
          <w:szCs w:val="20"/>
        </w:rPr>
        <w:t>Word2Vec</w:t>
      </w:r>
      <w:r w:rsidRPr="008B5022">
        <w:rPr>
          <w:rFonts w:ascii="Times New Roman" w:hAnsi="Times New Roman" w:cs="Times New Roman"/>
          <w:color w:val="auto"/>
          <w:sz w:val="20"/>
          <w:szCs w:val="20"/>
        </w:rPr>
        <w:t> from </w:t>
      </w:r>
      <w:proofErr w:type="spellStart"/>
      <w:r w:rsidRPr="008B5022">
        <w:rPr>
          <w:rStyle w:val="Strong"/>
          <w:rFonts w:ascii="Times New Roman" w:hAnsi="Times New Roman" w:cs="Times New Roman"/>
          <w:color w:val="auto"/>
          <w:sz w:val="20"/>
          <w:szCs w:val="20"/>
        </w:rPr>
        <w:t>gensim</w:t>
      </w:r>
      <w:proofErr w:type="spellEnd"/>
      <w:r w:rsidRPr="008B5022">
        <w:rPr>
          <w:rFonts w:ascii="Times New Roman" w:hAnsi="Times New Roman" w:cs="Times New Roman"/>
          <w:color w:val="auto"/>
          <w:sz w:val="20"/>
          <w:szCs w:val="20"/>
        </w:rPr>
        <w:t> </w:t>
      </w:r>
      <w:r w:rsidRPr="008B5022">
        <w:rPr>
          <w:rFonts w:ascii="Times New Roman" w:eastAsia="Times New Roman" w:hAnsi="Times New Roman" w:cs="Times New Roman"/>
          <w:sz w:val="20"/>
          <w:szCs w:val="20"/>
        </w:rPr>
        <w:t xml:space="preserve">library to generate vector representations of words that carry semantic meanings for further NLP tasks. Each word vector is typically represented using several hundred dimensions and each unique word in the our </w:t>
      </w:r>
      <w:proofErr w:type="gramStart"/>
      <w:r w:rsidRPr="008B5022">
        <w:rPr>
          <w:rFonts w:ascii="Times New Roman" w:eastAsia="Times New Roman" w:hAnsi="Times New Roman" w:cs="Times New Roman"/>
          <w:sz w:val="20"/>
          <w:szCs w:val="20"/>
        </w:rPr>
        <w:t>Train(</w:t>
      </w:r>
      <w:proofErr w:type="gramEnd"/>
      <w:r w:rsidRPr="008B5022">
        <w:rPr>
          <w:rFonts w:ascii="Times New Roman" w:eastAsia="Times New Roman" w:hAnsi="Times New Roman" w:cs="Times New Roman"/>
          <w:sz w:val="20"/>
          <w:szCs w:val="20"/>
        </w:rPr>
        <w:t>also called corpus) is assigned a vector in the space. Below is the list of Hyperparameters for Word2Vec chosen:</w:t>
      </w:r>
      <w:r w:rsidRPr="008B5022">
        <w:rPr>
          <w:rFonts w:ascii="Times New Roman" w:eastAsia="Times New Roman" w:hAnsi="Times New Roman" w:cs="Times New Roman"/>
          <w:sz w:val="20"/>
          <w:szCs w:val="20"/>
        </w:rPr>
        <w:br/>
      </w:r>
      <w:r w:rsidRPr="008B5022">
        <w:rPr>
          <w:rStyle w:val="Strong"/>
          <w:rFonts w:ascii="Times New Roman" w:hAnsi="Times New Roman" w:cs="Times New Roman"/>
          <w:color w:val="auto"/>
          <w:sz w:val="20"/>
          <w:szCs w:val="20"/>
        </w:rPr>
        <w:t>'size'</w:t>
      </w:r>
      <w:r w:rsidRPr="008B5022">
        <w:rPr>
          <w:rFonts w:ascii="Times New Roman" w:hAnsi="Times New Roman" w:cs="Times New Roman"/>
          <w:color w:val="auto"/>
          <w:sz w:val="20"/>
          <w:szCs w:val="20"/>
        </w:rPr>
        <w:t> </w:t>
      </w:r>
      <w:r w:rsidRPr="008B5022">
        <w:rPr>
          <w:rFonts w:ascii="Times New Roman" w:eastAsia="Times New Roman" w:hAnsi="Times New Roman" w:cs="Times New Roman"/>
          <w:sz w:val="20"/>
          <w:szCs w:val="20"/>
        </w:rPr>
        <w:t>which is dimensions of word embeddings = 50</w:t>
      </w:r>
      <w:r w:rsidRPr="008B5022">
        <w:rPr>
          <w:rFonts w:ascii="Times New Roman" w:eastAsia="Times New Roman" w:hAnsi="Times New Roman" w:cs="Times New Roman"/>
          <w:sz w:val="20"/>
          <w:szCs w:val="20"/>
        </w:rPr>
        <w:br/>
      </w:r>
      <w:r w:rsidRPr="008B5022">
        <w:rPr>
          <w:rStyle w:val="Strong"/>
          <w:rFonts w:ascii="Times New Roman" w:hAnsi="Times New Roman" w:cs="Times New Roman"/>
          <w:color w:val="auto"/>
          <w:sz w:val="20"/>
          <w:szCs w:val="20"/>
        </w:rPr>
        <w:lastRenderedPageBreak/>
        <w:t>'</w:t>
      </w:r>
      <w:proofErr w:type="spellStart"/>
      <w:r w:rsidRPr="008B5022">
        <w:rPr>
          <w:rStyle w:val="Strong"/>
          <w:rFonts w:ascii="Times New Roman" w:hAnsi="Times New Roman" w:cs="Times New Roman"/>
          <w:color w:val="auto"/>
          <w:sz w:val="20"/>
          <w:szCs w:val="20"/>
        </w:rPr>
        <w:t>min_count</w:t>
      </w:r>
      <w:proofErr w:type="spellEnd"/>
      <w:r w:rsidRPr="008B5022">
        <w:rPr>
          <w:rStyle w:val="Strong"/>
          <w:rFonts w:ascii="Times New Roman" w:hAnsi="Times New Roman" w:cs="Times New Roman"/>
          <w:color w:val="auto"/>
          <w:sz w:val="20"/>
          <w:szCs w:val="20"/>
        </w:rPr>
        <w:t>'</w:t>
      </w:r>
      <w:r w:rsidRPr="008B5022">
        <w:rPr>
          <w:rFonts w:ascii="Times New Roman" w:hAnsi="Times New Roman" w:cs="Times New Roman"/>
          <w:color w:val="auto"/>
          <w:sz w:val="20"/>
          <w:szCs w:val="20"/>
        </w:rPr>
        <w:t> </w:t>
      </w:r>
      <w:r w:rsidRPr="008B5022">
        <w:rPr>
          <w:rFonts w:ascii="Times New Roman" w:eastAsia="Times New Roman" w:hAnsi="Times New Roman" w:cs="Times New Roman"/>
          <w:sz w:val="20"/>
          <w:szCs w:val="20"/>
        </w:rPr>
        <w:t xml:space="preserve">which indicate the all the words with </w:t>
      </w:r>
      <w:r w:rsidRPr="008B5022">
        <w:rPr>
          <w:rFonts w:ascii="Times New Roman" w:eastAsia="Times New Roman" w:hAnsi="Times New Roman" w:cs="Times New Roman"/>
          <w:sz w:val="20"/>
          <w:szCs w:val="20"/>
        </w:rPr>
        <w:t>frequency</w:t>
      </w:r>
      <w:r w:rsidRPr="008B5022">
        <w:rPr>
          <w:rFonts w:ascii="Times New Roman" w:eastAsia="Times New Roman" w:hAnsi="Times New Roman" w:cs="Times New Roman"/>
          <w:sz w:val="20"/>
          <w:szCs w:val="20"/>
        </w:rPr>
        <w:t xml:space="preserve"> less than this value = 5</w:t>
      </w:r>
      <w:r w:rsidRPr="008B5022">
        <w:rPr>
          <w:rFonts w:ascii="Times New Roman" w:eastAsia="Times New Roman" w:hAnsi="Times New Roman" w:cs="Times New Roman"/>
          <w:sz w:val="20"/>
          <w:szCs w:val="20"/>
        </w:rPr>
        <w:br/>
      </w:r>
      <w:r w:rsidRPr="008B5022">
        <w:rPr>
          <w:rStyle w:val="Strong"/>
          <w:rFonts w:ascii="Times New Roman" w:hAnsi="Times New Roman" w:cs="Times New Roman"/>
          <w:color w:val="auto"/>
          <w:sz w:val="20"/>
          <w:szCs w:val="20"/>
        </w:rPr>
        <w:t>'workers'</w:t>
      </w:r>
      <w:r w:rsidRPr="008B5022">
        <w:rPr>
          <w:rFonts w:ascii="Times New Roman" w:hAnsi="Times New Roman" w:cs="Times New Roman"/>
          <w:color w:val="auto"/>
          <w:sz w:val="20"/>
          <w:szCs w:val="20"/>
        </w:rPr>
        <w:t> </w:t>
      </w:r>
      <w:r w:rsidRPr="008B5022">
        <w:rPr>
          <w:rFonts w:ascii="Times New Roman" w:eastAsia="Times New Roman" w:hAnsi="Times New Roman" w:cs="Times New Roman"/>
          <w:sz w:val="20"/>
          <w:szCs w:val="20"/>
        </w:rPr>
        <w:t>which indicates worker threads to train the model = 4</w:t>
      </w:r>
    </w:p>
    <w:p w14:paraId="109A4353" w14:textId="77777777" w:rsidR="00816117" w:rsidRPr="008B5022" w:rsidRDefault="00816117" w:rsidP="006D203C">
      <w:pPr>
        <w:numPr>
          <w:ilvl w:val="0"/>
          <w:numId w:val="16"/>
        </w:numPr>
        <w:shd w:val="clear" w:color="auto" w:fill="FFFFFF"/>
        <w:spacing w:after="24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Calculate TF-</w:t>
      </w:r>
      <w:proofErr w:type="gramStart"/>
      <w:r w:rsidRPr="008B5022">
        <w:rPr>
          <w:rFonts w:ascii="Times New Roman" w:eastAsia="Times New Roman" w:hAnsi="Times New Roman" w:cs="Times New Roman"/>
          <w:sz w:val="20"/>
          <w:szCs w:val="20"/>
        </w:rPr>
        <w:t>IDF .</w:t>
      </w:r>
      <w:proofErr w:type="gramEnd"/>
      <w:r w:rsidRPr="008B5022">
        <w:rPr>
          <w:rFonts w:ascii="Times New Roman" w:eastAsia="Times New Roman" w:hAnsi="Times New Roman" w:cs="Times New Roman"/>
          <w:sz w:val="20"/>
          <w:szCs w:val="20"/>
        </w:rPr>
        <w:t xml:space="preserve"> Following is the list of hyperparameters of TF-IDF chosen:</w:t>
      </w:r>
      <w:r w:rsidRPr="008B5022">
        <w:rPr>
          <w:rFonts w:ascii="Times New Roman" w:eastAsia="Times New Roman" w:hAnsi="Times New Roman" w:cs="Times New Roman"/>
          <w:sz w:val="20"/>
          <w:szCs w:val="20"/>
        </w:rPr>
        <w:br/>
      </w:r>
      <w:r w:rsidRPr="008B5022">
        <w:rPr>
          <w:rStyle w:val="Strong"/>
          <w:rFonts w:ascii="Times New Roman" w:hAnsi="Times New Roman" w:cs="Times New Roman"/>
          <w:color w:val="auto"/>
          <w:sz w:val="20"/>
          <w:szCs w:val="20"/>
        </w:rPr>
        <w:t>'</w:t>
      </w:r>
      <w:proofErr w:type="spellStart"/>
      <w:r w:rsidRPr="008B5022">
        <w:rPr>
          <w:rStyle w:val="Strong"/>
          <w:rFonts w:ascii="Times New Roman" w:hAnsi="Times New Roman" w:cs="Times New Roman"/>
          <w:color w:val="auto"/>
          <w:sz w:val="20"/>
          <w:szCs w:val="20"/>
        </w:rPr>
        <w:t>max_features</w:t>
      </w:r>
      <w:proofErr w:type="spellEnd"/>
      <w:r w:rsidRPr="008B5022">
        <w:rPr>
          <w:rStyle w:val="Strong"/>
          <w:rFonts w:ascii="Times New Roman" w:hAnsi="Times New Roman" w:cs="Times New Roman"/>
          <w:color w:val="auto"/>
          <w:sz w:val="20"/>
          <w:szCs w:val="20"/>
        </w:rPr>
        <w:t>'</w:t>
      </w:r>
      <w:r w:rsidRPr="008B5022">
        <w:rPr>
          <w:rFonts w:ascii="Times New Roman" w:hAnsi="Times New Roman" w:cs="Times New Roman"/>
          <w:color w:val="auto"/>
          <w:sz w:val="20"/>
          <w:szCs w:val="20"/>
        </w:rPr>
        <w:t> </w:t>
      </w:r>
      <w:r w:rsidRPr="008B5022">
        <w:rPr>
          <w:rFonts w:ascii="Times New Roman" w:eastAsia="Times New Roman" w:hAnsi="Times New Roman" w:cs="Times New Roman"/>
          <w:sz w:val="20"/>
          <w:szCs w:val="20"/>
        </w:rPr>
        <w:t xml:space="preserve">build a vocabulary that only consider the top </w:t>
      </w:r>
      <w:proofErr w:type="spellStart"/>
      <w:r w:rsidRPr="008B5022">
        <w:rPr>
          <w:rFonts w:ascii="Times New Roman" w:eastAsia="Times New Roman" w:hAnsi="Times New Roman" w:cs="Times New Roman"/>
          <w:sz w:val="20"/>
          <w:szCs w:val="20"/>
        </w:rPr>
        <w:t>max_features</w:t>
      </w:r>
      <w:proofErr w:type="spellEnd"/>
      <w:r w:rsidRPr="008B5022">
        <w:rPr>
          <w:rFonts w:ascii="Times New Roman" w:eastAsia="Times New Roman" w:hAnsi="Times New Roman" w:cs="Times New Roman"/>
          <w:sz w:val="20"/>
          <w:szCs w:val="20"/>
        </w:rPr>
        <w:t xml:space="preserve"> ordered by term frequency across the corpus =2500</w:t>
      </w:r>
      <w:r w:rsidRPr="008B5022">
        <w:rPr>
          <w:rFonts w:ascii="Times New Roman" w:hAnsi="Times New Roman" w:cs="Times New Roman"/>
          <w:color w:val="auto"/>
          <w:sz w:val="20"/>
          <w:szCs w:val="20"/>
        </w:rPr>
        <w:br/>
      </w:r>
      <w:r w:rsidRPr="008B5022">
        <w:rPr>
          <w:rStyle w:val="Strong"/>
          <w:rFonts w:ascii="Times New Roman" w:hAnsi="Times New Roman" w:cs="Times New Roman"/>
          <w:color w:val="auto"/>
          <w:sz w:val="20"/>
          <w:szCs w:val="20"/>
        </w:rPr>
        <w:t>'</w:t>
      </w:r>
      <w:proofErr w:type="spellStart"/>
      <w:r w:rsidRPr="008B5022">
        <w:rPr>
          <w:rStyle w:val="Strong"/>
          <w:rFonts w:ascii="Times New Roman" w:hAnsi="Times New Roman" w:cs="Times New Roman"/>
          <w:color w:val="auto"/>
          <w:sz w:val="20"/>
          <w:szCs w:val="20"/>
        </w:rPr>
        <w:t>min_df</w:t>
      </w:r>
      <w:proofErr w:type="spellEnd"/>
      <w:r w:rsidRPr="008B5022">
        <w:rPr>
          <w:rStyle w:val="Strong"/>
          <w:rFonts w:ascii="Times New Roman" w:hAnsi="Times New Roman" w:cs="Times New Roman"/>
          <w:color w:val="auto"/>
          <w:sz w:val="20"/>
          <w:szCs w:val="20"/>
        </w:rPr>
        <w:t>'</w:t>
      </w:r>
      <w:r w:rsidRPr="008B5022">
        <w:rPr>
          <w:rFonts w:ascii="Times New Roman" w:hAnsi="Times New Roman" w:cs="Times New Roman"/>
          <w:color w:val="auto"/>
          <w:sz w:val="20"/>
          <w:szCs w:val="20"/>
        </w:rPr>
        <w:t> </w:t>
      </w:r>
      <w:proofErr w:type="spellStart"/>
      <w:r w:rsidRPr="008B5022">
        <w:rPr>
          <w:rFonts w:ascii="Times New Roman" w:eastAsia="Times New Roman" w:hAnsi="Times New Roman" w:cs="Times New Roman"/>
          <w:sz w:val="20"/>
          <w:szCs w:val="20"/>
        </w:rPr>
        <w:t>hich</w:t>
      </w:r>
      <w:proofErr w:type="spellEnd"/>
      <w:r w:rsidRPr="008B5022">
        <w:rPr>
          <w:rFonts w:ascii="Times New Roman" w:eastAsia="Times New Roman" w:hAnsi="Times New Roman" w:cs="Times New Roman"/>
          <w:sz w:val="20"/>
          <w:szCs w:val="20"/>
        </w:rPr>
        <w:t xml:space="preserve"> indicates to ignore terms that have frequency strictly lower than the given threshold=7</w:t>
      </w:r>
      <w:r w:rsidRPr="008B5022">
        <w:rPr>
          <w:rFonts w:ascii="Times New Roman" w:eastAsia="Times New Roman" w:hAnsi="Times New Roman" w:cs="Times New Roman"/>
          <w:sz w:val="20"/>
          <w:szCs w:val="20"/>
        </w:rPr>
        <w:br/>
      </w:r>
      <w:r w:rsidRPr="008B5022">
        <w:rPr>
          <w:rStyle w:val="Strong"/>
          <w:rFonts w:ascii="Times New Roman" w:hAnsi="Times New Roman" w:cs="Times New Roman"/>
          <w:color w:val="auto"/>
          <w:sz w:val="20"/>
          <w:szCs w:val="20"/>
        </w:rPr>
        <w:t>'</w:t>
      </w:r>
      <w:proofErr w:type="spellStart"/>
      <w:r w:rsidRPr="008B5022">
        <w:rPr>
          <w:rStyle w:val="Strong"/>
          <w:rFonts w:ascii="Times New Roman" w:hAnsi="Times New Roman" w:cs="Times New Roman"/>
          <w:color w:val="auto"/>
          <w:sz w:val="20"/>
          <w:szCs w:val="20"/>
        </w:rPr>
        <w:t>max_df</w:t>
      </w:r>
      <w:proofErr w:type="spellEnd"/>
      <w:r w:rsidRPr="008B5022">
        <w:rPr>
          <w:rStyle w:val="Strong"/>
          <w:rFonts w:ascii="Times New Roman" w:hAnsi="Times New Roman" w:cs="Times New Roman"/>
          <w:color w:val="auto"/>
          <w:sz w:val="20"/>
          <w:szCs w:val="20"/>
        </w:rPr>
        <w:t>'</w:t>
      </w:r>
      <w:r w:rsidRPr="008B5022">
        <w:rPr>
          <w:rFonts w:ascii="Times New Roman" w:hAnsi="Times New Roman" w:cs="Times New Roman"/>
          <w:color w:val="auto"/>
          <w:sz w:val="20"/>
          <w:szCs w:val="20"/>
        </w:rPr>
        <w:t> </w:t>
      </w:r>
      <w:r w:rsidRPr="008B5022">
        <w:rPr>
          <w:rFonts w:ascii="Times New Roman" w:eastAsia="Times New Roman" w:hAnsi="Times New Roman" w:cs="Times New Roman"/>
          <w:sz w:val="20"/>
          <w:szCs w:val="20"/>
        </w:rPr>
        <w:t>which indicates to ignore terms that have frequency strictly higher than the given threshold = 0.8</w:t>
      </w:r>
    </w:p>
    <w:p w14:paraId="09158E6A" w14:textId="77777777" w:rsidR="00816117" w:rsidRPr="008B5022" w:rsidRDefault="00816117" w:rsidP="006D203C">
      <w:pPr>
        <w:numPr>
          <w:ilvl w:val="0"/>
          <w:numId w:val="16"/>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Loop through every text Feature in Train to multiply its' TF-IDF value with its word2Vec weight.</w:t>
      </w:r>
    </w:p>
    <w:p w14:paraId="1B052205" w14:textId="77777777" w:rsidR="00816117" w:rsidRPr="008B5022" w:rsidRDefault="00816117" w:rsidP="00816117">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We do the above steps for Test as well. Finally, split Train into Train and Val in the ratio 80:20</w:t>
      </w:r>
    </w:p>
    <w:p w14:paraId="4CCB9588" w14:textId="7D3C7A56" w:rsidR="00816117" w:rsidRPr="008B5022" w:rsidRDefault="00816117" w:rsidP="00816117">
      <w:pPr>
        <w:spacing w:line="240" w:lineRule="auto"/>
        <w:jc w:val="both"/>
        <w:rPr>
          <w:rFonts w:ascii="Times New Roman" w:eastAsia="Times New Roman" w:hAnsi="Times New Roman" w:cs="Times New Roman"/>
          <w:sz w:val="20"/>
          <w:szCs w:val="20"/>
        </w:rPr>
      </w:pPr>
    </w:p>
    <w:p w14:paraId="142E2723" w14:textId="13B0467A" w:rsidR="001E6233" w:rsidRPr="008B5022" w:rsidRDefault="001E6233" w:rsidP="00816117">
      <w:pPr>
        <w:spacing w:line="240" w:lineRule="auto"/>
        <w:jc w:val="both"/>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Confusion Matrix and Classification Report¶</w:t>
      </w:r>
    </w:p>
    <w:p w14:paraId="789C0614" w14:textId="7E54B6CB" w:rsidR="00816117" w:rsidRPr="008B5022" w:rsidRDefault="001E6233" w:rsidP="00816117">
      <w:pPr>
        <w:pStyle w:val="ListParagraph"/>
        <w:spacing w:line="240" w:lineRule="auto"/>
        <w:jc w:val="both"/>
        <w:rPr>
          <w:rFonts w:ascii="Times New Roman" w:hAnsi="Times New Roman" w:cs="Times New Roman"/>
          <w:sz w:val="20"/>
          <w:szCs w:val="20"/>
        </w:rPr>
      </w:pPr>
      <w:r w:rsidRPr="008B5022">
        <w:rPr>
          <w:rFonts w:ascii="Times New Roman" w:hAnsi="Times New Roman" w:cs="Times New Roman"/>
          <w:sz w:val="20"/>
          <w:szCs w:val="20"/>
        </w:rPr>
        <w:drawing>
          <wp:inline distT="0" distB="0" distL="0" distR="0" wp14:anchorId="12F58442" wp14:editId="0DF53F8F">
            <wp:extent cx="2520000" cy="2216544"/>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2216544"/>
                    </a:xfrm>
                    <a:prstGeom prst="rect">
                      <a:avLst/>
                    </a:prstGeom>
                  </pic:spPr>
                </pic:pic>
              </a:graphicData>
            </a:graphic>
          </wp:inline>
        </w:drawing>
      </w:r>
    </w:p>
    <w:p w14:paraId="2BA7F332" w14:textId="65B20FF8" w:rsidR="00184B30" w:rsidRPr="008B5022" w:rsidRDefault="001E6233" w:rsidP="008B5022">
      <w:pPr>
        <w:spacing w:line="240" w:lineRule="auto"/>
        <w:ind w:left="360"/>
        <w:jc w:val="both"/>
        <w:rPr>
          <w:rFonts w:ascii="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7659FE40" wp14:editId="358A6385">
            <wp:extent cx="2520000" cy="101656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000" cy="1016560"/>
                    </a:xfrm>
                    <a:prstGeom prst="rect">
                      <a:avLst/>
                    </a:prstGeom>
                  </pic:spPr>
                </pic:pic>
              </a:graphicData>
            </a:graphic>
          </wp:inline>
        </w:drawing>
      </w:r>
    </w:p>
    <w:p w14:paraId="4113CCBF" w14:textId="3115BF1C" w:rsidR="001E6233" w:rsidRPr="008B5022" w:rsidRDefault="001E6233" w:rsidP="006D203C">
      <w:pPr>
        <w:pStyle w:val="Heading3"/>
        <w:numPr>
          <w:ilvl w:val="1"/>
          <w:numId w:val="4"/>
        </w:numPr>
        <w:spacing w:line="240" w:lineRule="auto"/>
        <w:jc w:val="both"/>
        <w:rPr>
          <w:rFonts w:ascii="Times New Roman" w:hAnsi="Times New Roman" w:cs="Times New Roman"/>
          <w:b/>
          <w:bCs/>
          <w:sz w:val="20"/>
          <w:szCs w:val="20"/>
        </w:rPr>
      </w:pPr>
      <w:r w:rsidRPr="008B5022">
        <w:rPr>
          <w:rFonts w:ascii="Times New Roman" w:hAnsi="Times New Roman" w:cs="Times New Roman"/>
          <w:b/>
          <w:bCs/>
          <w:sz w:val="20"/>
          <w:szCs w:val="20"/>
        </w:rPr>
        <w:t>Neural Network</w:t>
      </w:r>
      <w:r w:rsidRPr="008B5022">
        <w:rPr>
          <w:rFonts w:ascii="Times New Roman" w:hAnsi="Times New Roman" w:cs="Times New Roman"/>
          <w:b/>
          <w:bCs/>
          <w:sz w:val="20"/>
          <w:szCs w:val="20"/>
        </w:rPr>
        <w:t xml:space="preserve"> </w:t>
      </w:r>
    </w:p>
    <w:p w14:paraId="2C3AE67B" w14:textId="77777777" w:rsidR="00A82101" w:rsidRPr="008B5022" w:rsidRDefault="00A82101" w:rsidP="00A82101">
      <w:pPr>
        <w:rPr>
          <w:rFonts w:ascii="Times New Roman" w:hAnsi="Times New Roman" w:cs="Times New Roman"/>
          <w:sz w:val="20"/>
          <w:szCs w:val="20"/>
        </w:rPr>
      </w:pPr>
    </w:p>
    <w:p w14:paraId="3C1B7F67" w14:textId="11D48F7D" w:rsidR="001E6233" w:rsidRPr="008B5022" w:rsidRDefault="00A82101" w:rsidP="001E6233">
      <w:p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W</w:t>
      </w:r>
      <w:r w:rsidR="001E6233" w:rsidRPr="008B5022">
        <w:rPr>
          <w:rFonts w:ascii="Times New Roman" w:eastAsia="Times New Roman" w:hAnsi="Times New Roman" w:cs="Times New Roman"/>
          <w:sz w:val="20"/>
          <w:szCs w:val="20"/>
        </w:rPr>
        <w:t xml:space="preserve">e </w:t>
      </w:r>
      <w:r w:rsidRPr="008B5022">
        <w:rPr>
          <w:rFonts w:ascii="Times New Roman" w:eastAsia="Times New Roman" w:hAnsi="Times New Roman" w:cs="Times New Roman"/>
          <w:sz w:val="20"/>
          <w:szCs w:val="20"/>
        </w:rPr>
        <w:t>were training</w:t>
      </w:r>
      <w:r w:rsidR="001E6233" w:rsidRPr="008B5022">
        <w:rPr>
          <w:rFonts w:ascii="Times New Roman" w:eastAsia="Times New Roman" w:hAnsi="Times New Roman" w:cs="Times New Roman"/>
          <w:sz w:val="20"/>
          <w:szCs w:val="20"/>
        </w:rPr>
        <w:t xml:space="preserve"> a Neural Network on our dataset. Below is a list of that we </w:t>
      </w:r>
      <w:r w:rsidRPr="008B5022">
        <w:rPr>
          <w:rFonts w:ascii="Times New Roman" w:eastAsia="Times New Roman" w:hAnsi="Times New Roman" w:cs="Times New Roman"/>
          <w:sz w:val="20"/>
          <w:szCs w:val="20"/>
        </w:rPr>
        <w:t>have</w:t>
      </w:r>
      <w:r w:rsidR="009E0618" w:rsidRPr="008B5022">
        <w:rPr>
          <w:rFonts w:ascii="Times New Roman" w:eastAsia="Times New Roman" w:hAnsi="Times New Roman" w:cs="Times New Roman"/>
          <w:sz w:val="20"/>
          <w:szCs w:val="20"/>
        </w:rPr>
        <w:t xml:space="preserve"> </w:t>
      </w:r>
      <w:r w:rsidR="001E6233" w:rsidRPr="008B5022">
        <w:rPr>
          <w:rFonts w:ascii="Times New Roman" w:eastAsia="Times New Roman" w:hAnsi="Times New Roman" w:cs="Times New Roman"/>
          <w:sz w:val="20"/>
          <w:szCs w:val="20"/>
        </w:rPr>
        <w:t>try.</w:t>
      </w:r>
    </w:p>
    <w:p w14:paraId="66D1EE8B" w14:textId="77777777" w:rsidR="001E6233" w:rsidRPr="008B5022" w:rsidRDefault="001E6233" w:rsidP="006D203C">
      <w:pPr>
        <w:pStyle w:val="ListParagraph"/>
        <w:numPr>
          <w:ilvl w:val="0"/>
          <w:numId w:val="23"/>
        </w:num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Word Embeddings using Bag of Words</w:t>
      </w:r>
    </w:p>
    <w:p w14:paraId="1EB93413" w14:textId="77777777" w:rsidR="001E6233" w:rsidRPr="008B5022" w:rsidRDefault="001E6233" w:rsidP="006D203C">
      <w:pPr>
        <w:pStyle w:val="ListParagraph"/>
        <w:numPr>
          <w:ilvl w:val="0"/>
          <w:numId w:val="23"/>
        </w:num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Word Embeddings using TF IDF</w:t>
      </w:r>
    </w:p>
    <w:p w14:paraId="420F6DC1" w14:textId="77777777" w:rsidR="001E6233" w:rsidRPr="008B5022" w:rsidRDefault="001E6233" w:rsidP="006D203C">
      <w:pPr>
        <w:pStyle w:val="ListParagraph"/>
        <w:numPr>
          <w:ilvl w:val="0"/>
          <w:numId w:val="23"/>
        </w:num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Word Embeddings using </w:t>
      </w:r>
      <w:proofErr w:type="spellStart"/>
      <w:r w:rsidRPr="008B5022">
        <w:rPr>
          <w:rFonts w:ascii="Times New Roman" w:eastAsia="Times New Roman" w:hAnsi="Times New Roman" w:cs="Times New Roman"/>
          <w:sz w:val="20"/>
          <w:szCs w:val="20"/>
        </w:rPr>
        <w:t>GloVe</w:t>
      </w:r>
      <w:proofErr w:type="spellEnd"/>
    </w:p>
    <w:p w14:paraId="0429893E" w14:textId="5CE0FD11" w:rsidR="001E6233" w:rsidRPr="008B5022" w:rsidRDefault="001E6233" w:rsidP="001E6233">
      <w:pPr>
        <w:pStyle w:val="Heading2"/>
        <w:numPr>
          <w:ilvl w:val="0"/>
          <w:numId w:val="0"/>
        </w:numPr>
        <w:shd w:val="clear" w:color="auto" w:fill="FFFFFF"/>
        <w:spacing w:before="0" w:after="0"/>
        <w:ind w:left="360" w:hanging="360"/>
        <w:rPr>
          <w:rFonts w:ascii="Times New Roman" w:eastAsia="Times New Roman" w:hAnsi="Times New Roman" w:cs="Times New Roman"/>
          <w:color w:val="0070C0"/>
          <w:sz w:val="20"/>
          <w:szCs w:val="20"/>
        </w:rPr>
      </w:pPr>
      <w:r w:rsidRPr="008B5022">
        <w:rPr>
          <w:rFonts w:ascii="Times New Roman" w:eastAsia="Times New Roman" w:hAnsi="Times New Roman" w:cs="Times New Roman"/>
          <w:color w:val="0070C0"/>
          <w:sz w:val="20"/>
          <w:szCs w:val="20"/>
        </w:rPr>
        <w:lastRenderedPageBreak/>
        <w:t>W</w:t>
      </w:r>
      <w:r w:rsidRPr="008B5022">
        <w:rPr>
          <w:rFonts w:ascii="Times New Roman" w:eastAsia="Times New Roman" w:hAnsi="Times New Roman" w:cs="Times New Roman"/>
          <w:color w:val="0070C0"/>
          <w:sz w:val="20"/>
          <w:szCs w:val="20"/>
        </w:rPr>
        <w:t>ord embedding</w:t>
      </w:r>
      <w:r w:rsidRPr="008B5022">
        <w:rPr>
          <w:rFonts w:ascii="Times New Roman" w:eastAsia="Times New Roman" w:hAnsi="Times New Roman" w:cs="Times New Roman"/>
          <w:color w:val="0070C0"/>
          <w:sz w:val="20"/>
          <w:szCs w:val="20"/>
        </w:rPr>
        <w:t xml:space="preserve">: </w:t>
      </w:r>
      <w:r w:rsidRPr="008B5022">
        <w:rPr>
          <w:rFonts w:ascii="Times New Roman" w:eastAsia="Times New Roman" w:hAnsi="Times New Roman" w:cs="Times New Roman"/>
          <w:color w:val="0070C0"/>
          <w:sz w:val="20"/>
          <w:szCs w:val="20"/>
        </w:rPr>
        <w:t xml:space="preserve">transformation from words to </w:t>
      </w:r>
      <w:proofErr w:type="gramStart"/>
      <w:r w:rsidRPr="008B5022">
        <w:rPr>
          <w:rFonts w:ascii="Times New Roman" w:eastAsia="Times New Roman" w:hAnsi="Times New Roman" w:cs="Times New Roman"/>
          <w:color w:val="0070C0"/>
          <w:sz w:val="20"/>
          <w:szCs w:val="20"/>
        </w:rPr>
        <w:t>vectors.¶</w:t>
      </w:r>
      <w:proofErr w:type="gramEnd"/>
    </w:p>
    <w:p w14:paraId="4882C64C" w14:textId="3E2A8489" w:rsidR="001E6233" w:rsidRPr="008B5022" w:rsidRDefault="001E6233" w:rsidP="001E6233">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The challenge with textual data is that it needs to be represented in a format that can be mathematically used in solving some problem. In simple words, we need to get an integer representation of a word.</w:t>
      </w:r>
    </w:p>
    <w:p w14:paraId="5FDB36BE" w14:textId="77777777" w:rsidR="00A82101" w:rsidRPr="008B5022" w:rsidRDefault="00A82101" w:rsidP="006D203C">
      <w:pPr>
        <w:pStyle w:val="NormalWeb"/>
        <w:numPr>
          <w:ilvl w:val="0"/>
          <w:numId w:val="24"/>
        </w:numPr>
        <w:shd w:val="clear" w:color="auto" w:fill="FFFFFF"/>
        <w:spacing w:before="240" w:after="0"/>
        <w:jc w:val="both"/>
        <w:rPr>
          <w:b/>
          <w:bCs/>
          <w:color w:val="0070C0"/>
          <w:sz w:val="20"/>
          <w:szCs w:val="20"/>
          <w:lang w:val="en-US" w:eastAsia="ja-JP"/>
        </w:rPr>
      </w:pPr>
      <w:r w:rsidRPr="008B5022">
        <w:rPr>
          <w:b/>
          <w:bCs/>
          <w:color w:val="0070C0"/>
          <w:sz w:val="20"/>
          <w:szCs w:val="20"/>
          <w:lang w:val="en-US" w:eastAsia="ja-JP"/>
        </w:rPr>
        <w:t>Bag of Words</w:t>
      </w:r>
    </w:p>
    <w:p w14:paraId="77CFFAD3" w14:textId="77777777" w:rsidR="00A82101" w:rsidRPr="008B5022" w:rsidRDefault="00A82101" w:rsidP="00A82101">
      <w:pPr>
        <w:pStyle w:val="NormalWeb"/>
        <w:shd w:val="clear" w:color="auto" w:fill="FFFFFF"/>
        <w:spacing w:before="0" w:beforeAutospacing="0" w:after="0"/>
        <w:jc w:val="both"/>
        <w:rPr>
          <w:color w:val="404040" w:themeColor="text1" w:themeTint="BF"/>
          <w:sz w:val="20"/>
          <w:szCs w:val="20"/>
          <w:lang w:val="en-US" w:eastAsia="ja-JP"/>
        </w:rPr>
      </w:pPr>
      <w:r w:rsidRPr="008B5022">
        <w:rPr>
          <w:color w:val="404040" w:themeColor="text1" w:themeTint="BF"/>
          <w:sz w:val="20"/>
          <w:szCs w:val="20"/>
          <w:lang w:val="en-US" w:eastAsia="ja-JP"/>
        </w:rPr>
        <w:t>One of the common techniques used is Bag of Words Counts which is implemented in Scikit-</w:t>
      </w:r>
      <w:proofErr w:type="spellStart"/>
      <w:r w:rsidRPr="008B5022">
        <w:rPr>
          <w:color w:val="404040" w:themeColor="text1" w:themeTint="BF"/>
          <w:sz w:val="20"/>
          <w:szCs w:val="20"/>
          <w:lang w:val="en-US" w:eastAsia="ja-JP"/>
        </w:rPr>
        <w:t>learn’s</w:t>
      </w:r>
      <w:proofErr w:type="spellEnd"/>
      <w:r w:rsidRPr="008B5022">
        <w:rPr>
          <w:color w:val="404040" w:themeColor="text1" w:themeTint="BF"/>
          <w:sz w:val="20"/>
          <w:szCs w:val="20"/>
          <w:lang w:val="en-US" w:eastAsia="ja-JP"/>
        </w:rPr>
        <w:t xml:space="preserve"> </w:t>
      </w:r>
      <w:proofErr w:type="spellStart"/>
      <w:r w:rsidRPr="008B5022">
        <w:rPr>
          <w:color w:val="404040" w:themeColor="text1" w:themeTint="BF"/>
          <w:sz w:val="20"/>
          <w:szCs w:val="20"/>
          <w:lang w:val="en-US" w:eastAsia="ja-JP"/>
        </w:rPr>
        <w:t>CountVectorizer</w:t>
      </w:r>
      <w:proofErr w:type="spellEnd"/>
      <w:r w:rsidRPr="008B5022">
        <w:rPr>
          <w:color w:val="404040" w:themeColor="text1" w:themeTint="BF"/>
          <w:sz w:val="20"/>
          <w:szCs w:val="20"/>
          <w:lang w:val="en-US" w:eastAsia="ja-JP"/>
        </w:rPr>
        <w:t xml:space="preserve">. This is used to transform a </w:t>
      </w:r>
      <w:proofErr w:type="gramStart"/>
      <w:r w:rsidRPr="008B5022">
        <w:rPr>
          <w:color w:val="404040" w:themeColor="text1" w:themeTint="BF"/>
          <w:sz w:val="20"/>
          <w:szCs w:val="20"/>
          <w:lang w:val="en-US" w:eastAsia="ja-JP"/>
        </w:rPr>
        <w:t>corpora of text</w:t>
      </w:r>
      <w:proofErr w:type="gramEnd"/>
      <w:r w:rsidRPr="008B5022">
        <w:rPr>
          <w:color w:val="404040" w:themeColor="text1" w:themeTint="BF"/>
          <w:sz w:val="20"/>
          <w:szCs w:val="20"/>
          <w:lang w:val="en-US" w:eastAsia="ja-JP"/>
        </w:rPr>
        <w:t xml:space="preserve"> to a vector of term / token counts. The output of the </w:t>
      </w:r>
      <w:proofErr w:type="spellStart"/>
      <w:r w:rsidRPr="008B5022">
        <w:rPr>
          <w:color w:val="404040" w:themeColor="text1" w:themeTint="BF"/>
          <w:sz w:val="20"/>
          <w:szCs w:val="20"/>
          <w:lang w:val="en-US" w:eastAsia="ja-JP"/>
        </w:rPr>
        <w:t>CountVectorizer</w:t>
      </w:r>
      <w:proofErr w:type="spellEnd"/>
      <w:r w:rsidRPr="008B5022">
        <w:rPr>
          <w:color w:val="404040" w:themeColor="text1" w:themeTint="BF"/>
          <w:sz w:val="20"/>
          <w:szCs w:val="20"/>
          <w:lang w:val="en-US" w:eastAsia="ja-JP"/>
        </w:rPr>
        <w:t xml:space="preserve"> is a Sparse Matrix. Each column in the matrix represents a unique word in the vocabulary, while each row represents the </w:t>
      </w:r>
      <w:proofErr w:type="gramStart"/>
      <w:r w:rsidRPr="008B5022">
        <w:rPr>
          <w:color w:val="404040" w:themeColor="text1" w:themeTint="BF"/>
          <w:sz w:val="20"/>
          <w:szCs w:val="20"/>
          <w:lang w:val="en-US" w:eastAsia="ja-JP"/>
        </w:rPr>
        <w:t>sample(</w:t>
      </w:r>
      <w:proofErr w:type="gramEnd"/>
      <w:r w:rsidRPr="008B5022">
        <w:rPr>
          <w:color w:val="404040" w:themeColor="text1" w:themeTint="BF"/>
          <w:sz w:val="20"/>
          <w:szCs w:val="20"/>
          <w:lang w:val="en-US" w:eastAsia="ja-JP"/>
        </w:rPr>
        <w:t>or document) in our dataset.</w:t>
      </w:r>
    </w:p>
    <w:p w14:paraId="002B511E" w14:textId="3D63D6ED" w:rsidR="00A82101" w:rsidRPr="008B5022" w:rsidRDefault="00A82101" w:rsidP="00A82101">
      <w:pPr>
        <w:pStyle w:val="NormalWeb"/>
        <w:shd w:val="clear" w:color="auto" w:fill="FFFFFF"/>
        <w:spacing w:before="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Later, we will visualize the embeddings. We are using truncated SVD for Dimensionality reduction and plotting the components.</w:t>
      </w:r>
    </w:p>
    <w:p w14:paraId="08F21EEC" w14:textId="008EB5B4" w:rsidR="00A82101" w:rsidRPr="008B5022" w:rsidRDefault="00A82101" w:rsidP="001E6233">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noProof/>
          <w:color w:val="404040" w:themeColor="text1" w:themeTint="BF"/>
          <w:sz w:val="20"/>
          <w:szCs w:val="20"/>
          <w:lang w:val="en-US" w:eastAsia="ja-JP"/>
        </w:rPr>
        <w:drawing>
          <wp:inline distT="0" distB="0" distL="0" distR="0" wp14:anchorId="2F036981" wp14:editId="74FCAF4F">
            <wp:extent cx="1800000" cy="1108077"/>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108077"/>
                    </a:xfrm>
                    <a:prstGeom prst="rect">
                      <a:avLst/>
                    </a:prstGeom>
                    <a:noFill/>
                    <a:ln>
                      <a:noFill/>
                    </a:ln>
                  </pic:spPr>
                </pic:pic>
              </a:graphicData>
            </a:graphic>
          </wp:inline>
        </w:drawing>
      </w:r>
    </w:p>
    <w:p w14:paraId="3F883187" w14:textId="0CD7A788" w:rsidR="00A82101" w:rsidRDefault="00A82101" w:rsidP="00A82101">
      <w:pPr>
        <w:pStyle w:val="NormalWeb"/>
        <w:shd w:val="clear" w:color="auto" w:fill="FFFFFF"/>
        <w:spacing w:before="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 xml:space="preserve">These embeddings shown above </w:t>
      </w:r>
      <w:proofErr w:type="gramStart"/>
      <w:r w:rsidRPr="008B5022">
        <w:rPr>
          <w:color w:val="404040" w:themeColor="text1" w:themeTint="BF"/>
          <w:sz w:val="20"/>
          <w:szCs w:val="20"/>
          <w:lang w:val="en-US" w:eastAsia="ja-JP"/>
        </w:rPr>
        <w:t>don't</w:t>
      </w:r>
      <w:proofErr w:type="gramEnd"/>
      <w:r w:rsidRPr="008B5022">
        <w:rPr>
          <w:color w:val="404040" w:themeColor="text1" w:themeTint="BF"/>
          <w:sz w:val="20"/>
          <w:szCs w:val="20"/>
          <w:lang w:val="en-US" w:eastAsia="ja-JP"/>
        </w:rPr>
        <w:t xml:space="preserve"> look very cleanly separated. </w:t>
      </w:r>
      <w:proofErr w:type="gramStart"/>
      <w:r w:rsidRPr="008B5022">
        <w:rPr>
          <w:color w:val="404040" w:themeColor="text1" w:themeTint="BF"/>
          <w:sz w:val="20"/>
          <w:szCs w:val="20"/>
          <w:lang w:val="en-US" w:eastAsia="ja-JP"/>
        </w:rPr>
        <w:t>Let's</w:t>
      </w:r>
      <w:proofErr w:type="gramEnd"/>
      <w:r w:rsidRPr="008B5022">
        <w:rPr>
          <w:color w:val="404040" w:themeColor="text1" w:themeTint="BF"/>
          <w:sz w:val="20"/>
          <w:szCs w:val="20"/>
          <w:lang w:val="en-US" w:eastAsia="ja-JP"/>
        </w:rPr>
        <w:t xml:space="preserve"> see if we can use a different Vectorizer.</w:t>
      </w:r>
    </w:p>
    <w:p w14:paraId="4842B218" w14:textId="77777777" w:rsidR="008B5022" w:rsidRPr="008B5022" w:rsidRDefault="008B5022" w:rsidP="00A82101">
      <w:pPr>
        <w:pStyle w:val="NormalWeb"/>
        <w:shd w:val="clear" w:color="auto" w:fill="FFFFFF"/>
        <w:spacing w:before="0" w:beforeAutospacing="0" w:after="0" w:afterAutospacing="0"/>
        <w:jc w:val="both"/>
        <w:rPr>
          <w:color w:val="404040" w:themeColor="text1" w:themeTint="BF"/>
          <w:sz w:val="20"/>
          <w:szCs w:val="20"/>
          <w:lang w:val="en-US" w:eastAsia="ja-JP"/>
        </w:rPr>
      </w:pPr>
    </w:p>
    <w:p w14:paraId="4AFBECFD" w14:textId="77777777" w:rsidR="00A82101" w:rsidRPr="008B5022" w:rsidRDefault="00A82101" w:rsidP="006D203C">
      <w:pPr>
        <w:pStyle w:val="NormalWeb"/>
        <w:numPr>
          <w:ilvl w:val="0"/>
          <w:numId w:val="24"/>
        </w:numPr>
        <w:shd w:val="clear" w:color="auto" w:fill="FFFFFF"/>
        <w:spacing w:before="0" w:beforeAutospacing="0" w:after="0"/>
        <w:jc w:val="both"/>
        <w:rPr>
          <w:b/>
          <w:bCs/>
          <w:color w:val="0070C0"/>
          <w:sz w:val="20"/>
          <w:szCs w:val="20"/>
          <w:lang w:val="en-US" w:eastAsia="ja-JP"/>
        </w:rPr>
      </w:pPr>
      <w:r w:rsidRPr="008B5022">
        <w:rPr>
          <w:b/>
          <w:bCs/>
          <w:color w:val="0070C0"/>
          <w:sz w:val="20"/>
          <w:szCs w:val="20"/>
          <w:lang w:val="en-US" w:eastAsia="ja-JP"/>
        </w:rPr>
        <w:t>TF IDF</w:t>
      </w:r>
    </w:p>
    <w:p w14:paraId="79241CEF" w14:textId="5536DC74" w:rsidR="00A82101" w:rsidRPr="008B5022" w:rsidRDefault="00A82101" w:rsidP="00A82101">
      <w:pPr>
        <w:pStyle w:val="NormalWeb"/>
        <w:shd w:val="clear" w:color="auto" w:fill="FFFFFF"/>
        <w:spacing w:before="0" w:beforeAutospacing="0" w:after="0"/>
        <w:jc w:val="both"/>
        <w:rPr>
          <w:color w:val="404040" w:themeColor="text1" w:themeTint="BF"/>
          <w:sz w:val="20"/>
          <w:szCs w:val="20"/>
          <w:lang w:val="en-US" w:eastAsia="ja-JP"/>
        </w:rPr>
      </w:pPr>
      <w:r w:rsidRPr="008B5022">
        <w:rPr>
          <w:color w:val="404040" w:themeColor="text1" w:themeTint="BF"/>
          <w:sz w:val="20"/>
          <w:szCs w:val="20"/>
          <w:lang w:val="en-US" w:eastAsia="ja-JP"/>
        </w:rPr>
        <w:t>TF-IDF converts a collection of raw documents to a matrix of TF-IDF features. This is an acronym that stands for “Term Frequency – Inverse Document” Frequency which is a product of the below scores assigned to each word.</w:t>
      </w:r>
    </w:p>
    <w:p w14:paraId="7976E9B1" w14:textId="5994DD7F" w:rsidR="00A82101" w:rsidRPr="008B5022" w:rsidRDefault="00A82101" w:rsidP="00A82101">
      <w:pPr>
        <w:pStyle w:val="NormalWeb"/>
        <w:shd w:val="clear" w:color="auto" w:fill="FFFFFF"/>
        <w:spacing w:before="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 xml:space="preserve">Term Frequency: This summarizes how often a given word appears within a document. </w:t>
      </w:r>
    </w:p>
    <w:p w14:paraId="61F028A7" w14:textId="51CF082F" w:rsidR="00A82101" w:rsidRPr="008B5022" w:rsidRDefault="00A82101" w:rsidP="00A82101">
      <w:pPr>
        <w:pStyle w:val="NormalWeb"/>
        <w:shd w:val="clear" w:color="auto" w:fill="FFFFFF"/>
        <w:spacing w:before="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 xml:space="preserve">Inverse Document Frequency: This downscales words that appear a lot across documents. </w:t>
      </w:r>
    </w:p>
    <w:p w14:paraId="0E79E6FE" w14:textId="77777777" w:rsidR="00A82101" w:rsidRPr="008B5022" w:rsidRDefault="00A82101" w:rsidP="00A82101">
      <w:pPr>
        <w:pStyle w:val="NormalWeb"/>
        <w:shd w:val="clear" w:color="auto" w:fill="FFFFFF"/>
        <w:spacing w:before="0" w:beforeAutospacing="0" w:after="0" w:afterAutospacing="0"/>
        <w:jc w:val="both"/>
        <w:rPr>
          <w:color w:val="404040" w:themeColor="text1" w:themeTint="BF"/>
          <w:sz w:val="20"/>
          <w:szCs w:val="20"/>
          <w:lang w:val="en-US" w:eastAsia="ja-JP"/>
        </w:rPr>
      </w:pPr>
    </w:p>
    <w:p w14:paraId="55548A86" w14:textId="77777777" w:rsidR="00A82101" w:rsidRPr="008B5022" w:rsidRDefault="00A82101" w:rsidP="00A82101">
      <w:pPr>
        <w:pStyle w:val="NormalWeb"/>
        <w:shd w:val="clear" w:color="auto" w:fill="FFFFFF"/>
        <w:spacing w:before="0" w:beforeAutospacing="0" w:after="0"/>
        <w:jc w:val="both"/>
        <w:rPr>
          <w:color w:val="404040" w:themeColor="text1" w:themeTint="BF"/>
          <w:sz w:val="20"/>
          <w:szCs w:val="20"/>
          <w:lang w:val="en-US" w:eastAsia="ja-JP"/>
        </w:rPr>
      </w:pPr>
      <w:r w:rsidRPr="008B5022">
        <w:rPr>
          <w:color w:val="404040" w:themeColor="text1" w:themeTint="BF"/>
          <w:sz w:val="20"/>
          <w:szCs w:val="20"/>
          <w:lang w:val="en-US" w:eastAsia="ja-JP"/>
        </w:rPr>
        <w:t>This weight is a statistical measure used to evaluate how important a word is to a document in a collection or corpus. The importance increases proportionally to the number of times a word appears in the document but is offset by the frequency of the word in the corpus.</w:t>
      </w:r>
    </w:p>
    <w:p w14:paraId="3A205F4E" w14:textId="77777777" w:rsidR="00A82101" w:rsidRPr="008B5022" w:rsidRDefault="00A82101" w:rsidP="00A82101">
      <w:pPr>
        <w:pStyle w:val="NormalWeb"/>
        <w:shd w:val="clear" w:color="auto" w:fill="FFFFFF"/>
        <w:spacing w:before="0" w:beforeAutospacing="0" w:after="0"/>
        <w:jc w:val="both"/>
        <w:rPr>
          <w:color w:val="404040" w:themeColor="text1" w:themeTint="BF"/>
          <w:sz w:val="20"/>
          <w:szCs w:val="20"/>
          <w:lang w:val="en-US" w:eastAsia="ja-JP"/>
        </w:rPr>
      </w:pPr>
      <w:r w:rsidRPr="008B5022">
        <w:rPr>
          <w:color w:val="404040" w:themeColor="text1" w:themeTint="BF"/>
          <w:sz w:val="20"/>
          <w:szCs w:val="20"/>
          <w:lang w:val="en-US" w:eastAsia="ja-JP"/>
        </w:rPr>
        <w:t>The scores are normalized to values between 0 and 1 and the encoded document vectors can then be used directly with most machine learning algorithms.</w:t>
      </w:r>
    </w:p>
    <w:p w14:paraId="7DDD6300" w14:textId="759F51AC" w:rsidR="00A82101" w:rsidRPr="008B5022" w:rsidRDefault="00A82101" w:rsidP="00A82101">
      <w:pPr>
        <w:pStyle w:val="NormalWeb"/>
        <w:shd w:val="clear" w:color="auto" w:fill="FFFFFF"/>
        <w:spacing w:before="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Later, we will visualize the embeddings. We are using truncated SVD for Dimensionality reduction and plotting the components.</w:t>
      </w:r>
    </w:p>
    <w:p w14:paraId="7C0D248C" w14:textId="3296AE88" w:rsidR="00A82101" w:rsidRPr="008B5022" w:rsidRDefault="00A82101" w:rsidP="00A82101">
      <w:pPr>
        <w:pStyle w:val="NormalWeb"/>
        <w:shd w:val="clear" w:color="auto" w:fill="FFFFFF"/>
        <w:spacing w:before="0" w:beforeAutospacing="0" w:after="0" w:afterAutospacing="0"/>
        <w:jc w:val="both"/>
        <w:rPr>
          <w:color w:val="404040" w:themeColor="text1" w:themeTint="BF"/>
          <w:sz w:val="20"/>
          <w:szCs w:val="20"/>
          <w:lang w:val="en-US" w:eastAsia="ja-JP"/>
        </w:rPr>
      </w:pPr>
      <w:r w:rsidRPr="008B5022">
        <w:rPr>
          <w:sz w:val="20"/>
          <w:szCs w:val="20"/>
        </w:rPr>
        <w:drawing>
          <wp:inline distT="0" distB="0" distL="0" distR="0" wp14:anchorId="59B27870" wp14:editId="4492540D">
            <wp:extent cx="1800000" cy="1077115"/>
            <wp:effectExtent l="0" t="0" r="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000" cy="1077115"/>
                    </a:xfrm>
                    <a:prstGeom prst="rect">
                      <a:avLst/>
                    </a:prstGeom>
                  </pic:spPr>
                </pic:pic>
              </a:graphicData>
            </a:graphic>
          </wp:inline>
        </w:drawing>
      </w:r>
    </w:p>
    <w:p w14:paraId="2E842109" w14:textId="01B9F4EF" w:rsidR="00A82101" w:rsidRPr="008B5022" w:rsidRDefault="00A82101" w:rsidP="006D203C">
      <w:pPr>
        <w:pStyle w:val="NormalWeb"/>
        <w:numPr>
          <w:ilvl w:val="0"/>
          <w:numId w:val="24"/>
        </w:numPr>
        <w:shd w:val="clear" w:color="auto" w:fill="FFFFFF"/>
        <w:spacing w:before="240" w:beforeAutospacing="0" w:after="0" w:afterAutospacing="0"/>
        <w:jc w:val="both"/>
        <w:rPr>
          <w:b/>
          <w:bCs/>
          <w:color w:val="0070C0"/>
          <w:sz w:val="20"/>
          <w:szCs w:val="20"/>
          <w:lang w:val="en-US" w:eastAsia="ja-JP"/>
        </w:rPr>
      </w:pPr>
      <w:proofErr w:type="spellStart"/>
      <w:r w:rsidRPr="008B5022">
        <w:rPr>
          <w:b/>
          <w:bCs/>
          <w:color w:val="0070C0"/>
          <w:sz w:val="20"/>
          <w:szCs w:val="20"/>
          <w:lang w:val="en-US" w:eastAsia="ja-JP"/>
        </w:rPr>
        <w:t>GloVe</w:t>
      </w:r>
      <w:proofErr w:type="spellEnd"/>
      <w:r w:rsidRPr="008B5022">
        <w:rPr>
          <w:b/>
          <w:bCs/>
          <w:color w:val="0070C0"/>
          <w:sz w:val="20"/>
          <w:szCs w:val="20"/>
          <w:lang w:val="en-US" w:eastAsia="ja-JP"/>
        </w:rPr>
        <w:t xml:space="preserve"> Embeddings</w:t>
      </w:r>
    </w:p>
    <w:p w14:paraId="5BFE22FB" w14:textId="3CAF5CB3" w:rsidR="001E6233" w:rsidRPr="008B5022" w:rsidRDefault="001E6233" w:rsidP="001E6233">
      <w:pPr>
        <w:pStyle w:val="NormalWeb"/>
        <w:shd w:val="clear" w:color="auto" w:fill="FFFFFF"/>
        <w:spacing w:before="240" w:beforeAutospacing="0" w:after="0" w:afterAutospacing="0"/>
        <w:jc w:val="both"/>
        <w:rPr>
          <w:color w:val="404040" w:themeColor="text1" w:themeTint="BF"/>
          <w:sz w:val="20"/>
          <w:szCs w:val="20"/>
          <w:lang w:val="en-US" w:eastAsia="ja-JP"/>
        </w:rPr>
      </w:pPr>
      <w:proofErr w:type="spellStart"/>
      <w:r w:rsidRPr="008B5022">
        <w:rPr>
          <w:color w:val="404040" w:themeColor="text1" w:themeTint="BF"/>
          <w:sz w:val="20"/>
          <w:szCs w:val="20"/>
          <w:lang w:val="en-US" w:eastAsia="ja-JP"/>
        </w:rPr>
        <w:lastRenderedPageBreak/>
        <w:t>GloVe</w:t>
      </w:r>
      <w:proofErr w:type="spellEnd"/>
      <w:r w:rsidRPr="008B5022">
        <w:rPr>
          <w:color w:val="404040" w:themeColor="text1" w:themeTint="BF"/>
          <w:sz w:val="20"/>
          <w:szCs w:val="20"/>
          <w:lang w:val="en-US" w:eastAsia="ja-JP"/>
        </w:rPr>
        <w:t xml:space="preserve"> is an acronym for Global Vectors for Word Representation. This allows us to take a corpus of text, and intuitively transform each word in that corpus into a position in a high-dimensional space which means that similar words will be placed together.</w:t>
      </w:r>
    </w:p>
    <w:p w14:paraId="3F90DB10" w14:textId="77777777" w:rsidR="001E6233" w:rsidRPr="008B5022" w:rsidRDefault="001E6233" w:rsidP="001E6233">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 xml:space="preserve">The first task is to download pre-trained word vectors that is available in 3 </w:t>
      </w:r>
      <w:proofErr w:type="gramStart"/>
      <w:r w:rsidRPr="008B5022">
        <w:rPr>
          <w:color w:val="404040" w:themeColor="text1" w:themeTint="BF"/>
          <w:sz w:val="20"/>
          <w:szCs w:val="20"/>
          <w:lang w:val="en-US" w:eastAsia="ja-JP"/>
        </w:rPr>
        <w:t>varieties :</w:t>
      </w:r>
      <w:proofErr w:type="gramEnd"/>
      <w:r w:rsidRPr="008B5022">
        <w:rPr>
          <w:color w:val="404040" w:themeColor="text1" w:themeTint="BF"/>
          <w:sz w:val="20"/>
          <w:szCs w:val="20"/>
          <w:lang w:val="en-US" w:eastAsia="ja-JP"/>
        </w:rPr>
        <w:t xml:space="preserve"> 50D, 100D and 200 Dimensional. We will try 100D here. Before we load the vectors in code, we </w:t>
      </w:r>
      <w:proofErr w:type="gramStart"/>
      <w:r w:rsidRPr="008B5022">
        <w:rPr>
          <w:color w:val="404040" w:themeColor="text1" w:themeTint="BF"/>
          <w:sz w:val="20"/>
          <w:szCs w:val="20"/>
          <w:lang w:val="en-US" w:eastAsia="ja-JP"/>
        </w:rPr>
        <w:t>have to</w:t>
      </w:r>
      <w:proofErr w:type="gramEnd"/>
      <w:r w:rsidRPr="008B5022">
        <w:rPr>
          <w:color w:val="404040" w:themeColor="text1" w:themeTint="BF"/>
          <w:sz w:val="20"/>
          <w:szCs w:val="20"/>
          <w:lang w:val="en-US" w:eastAsia="ja-JP"/>
        </w:rPr>
        <w:t xml:space="preserve"> understand how the text file is formatted. Each line of the text file contains a word, followed by N numbers. The N numbers describe the vector of the word’s position. N may vary depending on which vectors is downloaded, for us, N is 100, since we are using glove.6B.100d.</w:t>
      </w:r>
    </w:p>
    <w:p w14:paraId="3330D386" w14:textId="77777777" w:rsidR="001E6233" w:rsidRPr="008B5022" w:rsidRDefault="001E6233" w:rsidP="001E6233">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Below is the summary of tasks if the below code:</w:t>
      </w:r>
    </w:p>
    <w:p w14:paraId="732F85EE" w14:textId="77777777" w:rsidR="001E6233" w:rsidRPr="008B5022" w:rsidRDefault="001E6233" w:rsidP="006D203C">
      <w:pPr>
        <w:numPr>
          <w:ilvl w:val="0"/>
          <w:numId w:val="17"/>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parse the </w:t>
      </w:r>
      <w:proofErr w:type="spellStart"/>
      <w:r w:rsidRPr="008B5022">
        <w:rPr>
          <w:rFonts w:ascii="Times New Roman" w:eastAsia="Times New Roman" w:hAnsi="Times New Roman" w:cs="Times New Roman"/>
          <w:sz w:val="20"/>
          <w:szCs w:val="20"/>
        </w:rPr>
        <w:t>GloVe</w:t>
      </w:r>
      <w:proofErr w:type="spellEnd"/>
      <w:r w:rsidRPr="008B5022">
        <w:rPr>
          <w:rFonts w:ascii="Times New Roman" w:eastAsia="Times New Roman" w:hAnsi="Times New Roman" w:cs="Times New Roman"/>
          <w:sz w:val="20"/>
          <w:szCs w:val="20"/>
        </w:rPr>
        <w:t xml:space="preserve"> vectors file and build the dictionary of </w:t>
      </w:r>
      <w:proofErr w:type="spellStart"/>
      <w:proofErr w:type="gramStart"/>
      <w:r w:rsidRPr="008B5022">
        <w:rPr>
          <w:rFonts w:ascii="Times New Roman" w:eastAsia="Times New Roman" w:hAnsi="Times New Roman" w:cs="Times New Roman"/>
          <w:sz w:val="20"/>
          <w:szCs w:val="20"/>
        </w:rPr>
        <w:t>it's</w:t>
      </w:r>
      <w:proofErr w:type="spellEnd"/>
      <w:proofErr w:type="gramEnd"/>
      <w:r w:rsidRPr="008B5022">
        <w:rPr>
          <w:rFonts w:ascii="Times New Roman" w:eastAsia="Times New Roman" w:hAnsi="Times New Roman" w:cs="Times New Roman"/>
          <w:sz w:val="20"/>
          <w:szCs w:val="20"/>
        </w:rPr>
        <w:t xml:space="preserve"> vectors.</w:t>
      </w:r>
    </w:p>
    <w:p w14:paraId="0131FBE4" w14:textId="77777777" w:rsidR="001E6233" w:rsidRPr="008B5022" w:rsidRDefault="001E6233" w:rsidP="006D203C">
      <w:pPr>
        <w:numPr>
          <w:ilvl w:val="0"/>
          <w:numId w:val="17"/>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text is split into words using </w:t>
      </w:r>
      <w:proofErr w:type="spellStart"/>
      <w:r w:rsidRPr="008B5022">
        <w:rPr>
          <w:rFonts w:ascii="Times New Roman" w:eastAsia="Times New Roman" w:hAnsi="Times New Roman" w:cs="Times New Roman"/>
          <w:sz w:val="20"/>
          <w:szCs w:val="20"/>
        </w:rPr>
        <w:t>word_tokenize</w:t>
      </w:r>
      <w:proofErr w:type="spellEnd"/>
      <w:r w:rsidRPr="008B5022">
        <w:rPr>
          <w:rFonts w:ascii="Times New Roman" w:eastAsia="Times New Roman" w:hAnsi="Times New Roman" w:cs="Times New Roman"/>
          <w:sz w:val="20"/>
          <w:szCs w:val="20"/>
        </w:rPr>
        <w:t xml:space="preserve"> to build the corpus.</w:t>
      </w:r>
    </w:p>
    <w:p w14:paraId="75991A30" w14:textId="77777777" w:rsidR="001E6233" w:rsidRPr="008B5022" w:rsidRDefault="001E6233" w:rsidP="006D203C">
      <w:pPr>
        <w:numPr>
          <w:ilvl w:val="0"/>
          <w:numId w:val="17"/>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build the dictionary consisting of unique words from the corpus.</w:t>
      </w:r>
    </w:p>
    <w:p w14:paraId="0D8EA4C5" w14:textId="5D17368D" w:rsidR="001E6233" w:rsidRPr="008B5022" w:rsidRDefault="001E6233" w:rsidP="006D203C">
      <w:pPr>
        <w:numPr>
          <w:ilvl w:val="0"/>
          <w:numId w:val="17"/>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create embedding vectors for each sample in Train with maximum length of 72 words.</w:t>
      </w:r>
      <w:r w:rsidR="009E0618" w:rsidRPr="008B5022">
        <w:rPr>
          <w:rFonts w:ascii="Times New Roman" w:eastAsia="Times New Roman" w:hAnsi="Times New Roman" w:cs="Times New Roman"/>
          <w:sz w:val="20"/>
          <w:szCs w:val="20"/>
        </w:rPr>
        <w:t xml:space="preserve"> We also tried an option with maximum 50 words</w:t>
      </w:r>
    </w:p>
    <w:p w14:paraId="3453C5DA" w14:textId="5FE7B607" w:rsidR="001E6233" w:rsidRPr="008B5022" w:rsidRDefault="001E6233" w:rsidP="001E6233">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Notice the Train shape printed below. It has changed from 5 features to 72 features</w:t>
      </w:r>
    </w:p>
    <w:p w14:paraId="71EDC0A2" w14:textId="77777777" w:rsidR="00E3685F" w:rsidRPr="008B5022" w:rsidRDefault="00E3685F" w:rsidP="00E3685F">
      <w:pPr>
        <w:pStyle w:val="NormalWeb"/>
        <w:shd w:val="clear" w:color="auto" w:fill="FFFFFF"/>
        <w:spacing w:before="240" w:after="0"/>
        <w:jc w:val="both"/>
        <w:rPr>
          <w:b/>
          <w:bCs/>
          <w:color w:val="0070C0"/>
          <w:sz w:val="20"/>
          <w:szCs w:val="20"/>
          <w:lang w:val="en-US" w:eastAsia="ja-JP"/>
        </w:rPr>
      </w:pPr>
      <w:r w:rsidRPr="008B5022">
        <w:rPr>
          <w:b/>
          <w:bCs/>
          <w:color w:val="0070C0"/>
          <w:sz w:val="20"/>
          <w:szCs w:val="20"/>
          <w:lang w:val="en-US" w:eastAsia="ja-JP"/>
        </w:rPr>
        <w:t xml:space="preserve">Train Bidirectional LSTM Model with pre-trained </w:t>
      </w:r>
      <w:proofErr w:type="spellStart"/>
      <w:r w:rsidRPr="008B5022">
        <w:rPr>
          <w:b/>
          <w:bCs/>
          <w:color w:val="0070C0"/>
          <w:sz w:val="20"/>
          <w:szCs w:val="20"/>
          <w:lang w:val="en-US" w:eastAsia="ja-JP"/>
        </w:rPr>
        <w:t>GloVe</w:t>
      </w:r>
      <w:proofErr w:type="spellEnd"/>
      <w:r w:rsidRPr="008B5022">
        <w:rPr>
          <w:b/>
          <w:bCs/>
          <w:color w:val="0070C0"/>
          <w:sz w:val="20"/>
          <w:szCs w:val="20"/>
          <w:lang w:val="en-US" w:eastAsia="ja-JP"/>
        </w:rPr>
        <w:t xml:space="preserve"> word embeddings</w:t>
      </w:r>
    </w:p>
    <w:p w14:paraId="573F244D" w14:textId="05FEC2F0" w:rsidR="00E3685F" w:rsidRPr="008B5022" w:rsidRDefault="00E3685F" w:rsidP="00E3685F">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 xml:space="preserve">In the below section we will build 5 networks and train it </w:t>
      </w:r>
      <w:proofErr w:type="gramStart"/>
      <w:r w:rsidRPr="008B5022">
        <w:rPr>
          <w:color w:val="404040" w:themeColor="text1" w:themeTint="BF"/>
          <w:sz w:val="20"/>
          <w:szCs w:val="20"/>
          <w:lang w:val="en-US" w:eastAsia="ja-JP"/>
        </w:rPr>
        <w:t>using</w:t>
      </w:r>
      <w:proofErr w:type="gramEnd"/>
      <w:r w:rsidRPr="008B5022">
        <w:rPr>
          <w:color w:val="404040" w:themeColor="text1" w:themeTint="BF"/>
          <w:sz w:val="20"/>
          <w:szCs w:val="20"/>
          <w:lang w:val="en-US" w:eastAsia="ja-JP"/>
        </w:rPr>
        <w:t xml:space="preserve"> </w:t>
      </w:r>
      <w:proofErr w:type="spellStart"/>
      <w:r w:rsidRPr="008B5022">
        <w:rPr>
          <w:color w:val="404040" w:themeColor="text1" w:themeTint="BF"/>
          <w:sz w:val="20"/>
          <w:szCs w:val="20"/>
          <w:lang w:val="en-US" w:eastAsia="ja-JP"/>
        </w:rPr>
        <w:t>GloVe</w:t>
      </w:r>
      <w:proofErr w:type="spellEnd"/>
      <w:r w:rsidRPr="008B5022">
        <w:rPr>
          <w:color w:val="404040" w:themeColor="text1" w:themeTint="BF"/>
          <w:sz w:val="20"/>
          <w:szCs w:val="20"/>
          <w:lang w:val="en-US" w:eastAsia="ja-JP"/>
        </w:rPr>
        <w:t xml:space="preserve"> features as the inputs. The architecture of all the networks is same and below is </w:t>
      </w:r>
      <w:proofErr w:type="gramStart"/>
      <w:r w:rsidRPr="008B5022">
        <w:rPr>
          <w:color w:val="404040" w:themeColor="text1" w:themeTint="BF"/>
          <w:sz w:val="20"/>
          <w:szCs w:val="20"/>
          <w:lang w:val="en-US" w:eastAsia="ja-JP"/>
        </w:rPr>
        <w:t>it's</w:t>
      </w:r>
      <w:proofErr w:type="gramEnd"/>
      <w:r w:rsidRPr="008B5022">
        <w:rPr>
          <w:color w:val="404040" w:themeColor="text1" w:themeTint="BF"/>
          <w:sz w:val="20"/>
          <w:szCs w:val="20"/>
          <w:lang w:val="en-US" w:eastAsia="ja-JP"/>
        </w:rPr>
        <w:t xml:space="preserve"> pictorial representation</w:t>
      </w:r>
    </w:p>
    <w:p w14:paraId="2010DF53" w14:textId="0F9E3CC2" w:rsidR="00E3685F" w:rsidRPr="008B5022" w:rsidRDefault="00E3685F" w:rsidP="00E3685F">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noProof/>
          <w:sz w:val="20"/>
          <w:szCs w:val="20"/>
        </w:rPr>
        <w:drawing>
          <wp:inline distT="0" distB="0" distL="0" distR="0" wp14:anchorId="7226E98D" wp14:editId="7A3C75AB">
            <wp:extent cx="5943600" cy="3429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1F075892" w14:textId="7C7B14F5" w:rsidR="001E6233" w:rsidRPr="008B5022" w:rsidRDefault="001E6233" w:rsidP="001E6233">
      <w:pPr>
        <w:rPr>
          <w:rFonts w:ascii="Times New Roman" w:hAnsi="Times New Roman" w:cs="Times New Roman"/>
          <w:sz w:val="20"/>
          <w:szCs w:val="20"/>
        </w:rPr>
      </w:pPr>
    </w:p>
    <w:p w14:paraId="18DFF451" w14:textId="6A85D271" w:rsidR="00E3685F" w:rsidRPr="008B5022" w:rsidRDefault="00E3685F" w:rsidP="001E6233">
      <w:pPr>
        <w:rPr>
          <w:rFonts w:ascii="Times New Roman" w:hAnsi="Times New Roman" w:cs="Times New Roman"/>
          <w:noProof/>
          <w:sz w:val="20"/>
          <w:szCs w:val="20"/>
        </w:rPr>
      </w:pPr>
      <w:r w:rsidRPr="008B5022">
        <w:rPr>
          <w:rFonts w:ascii="Times New Roman" w:hAnsi="Times New Roman" w:cs="Times New Roman"/>
          <w:noProof/>
          <w:sz w:val="20"/>
          <w:szCs w:val="20"/>
        </w:rPr>
        <w:lastRenderedPageBreak/>
        <w:drawing>
          <wp:inline distT="0" distB="0" distL="0" distR="0" wp14:anchorId="0609DF9E" wp14:editId="7B2F8ECA">
            <wp:extent cx="1440000" cy="1197898"/>
            <wp:effectExtent l="0" t="0" r="8255"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0000" cy="1197898"/>
                    </a:xfrm>
                    <a:prstGeom prst="rect">
                      <a:avLst/>
                    </a:prstGeom>
                  </pic:spPr>
                </pic:pic>
              </a:graphicData>
            </a:graphic>
          </wp:inline>
        </w:drawing>
      </w:r>
      <w:r w:rsidRPr="008B5022">
        <w:rPr>
          <w:rFonts w:ascii="Times New Roman" w:hAnsi="Times New Roman" w:cs="Times New Roman"/>
          <w:noProof/>
          <w:sz w:val="20"/>
          <w:szCs w:val="20"/>
        </w:rPr>
        <w:t xml:space="preserve"> </w:t>
      </w:r>
      <w:r w:rsidRPr="008B5022">
        <w:rPr>
          <w:rFonts w:ascii="Times New Roman" w:hAnsi="Times New Roman" w:cs="Times New Roman"/>
          <w:noProof/>
          <w:sz w:val="20"/>
          <w:szCs w:val="20"/>
        </w:rPr>
        <w:drawing>
          <wp:inline distT="0" distB="0" distL="0" distR="0" wp14:anchorId="7D7DA37D" wp14:editId="7A39ABAB">
            <wp:extent cx="1440000" cy="1193215"/>
            <wp:effectExtent l="0" t="0" r="8255" b="698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0000" cy="1193215"/>
                    </a:xfrm>
                    <a:prstGeom prst="rect">
                      <a:avLst/>
                    </a:prstGeom>
                  </pic:spPr>
                </pic:pic>
              </a:graphicData>
            </a:graphic>
          </wp:inline>
        </w:drawing>
      </w:r>
      <w:r w:rsidRPr="008B5022">
        <w:rPr>
          <w:rFonts w:ascii="Times New Roman" w:hAnsi="Times New Roman" w:cs="Times New Roman"/>
          <w:noProof/>
          <w:sz w:val="20"/>
          <w:szCs w:val="20"/>
        </w:rPr>
        <w:t xml:space="preserve"> </w:t>
      </w:r>
      <w:r w:rsidRPr="008B5022">
        <w:rPr>
          <w:rFonts w:ascii="Times New Roman" w:hAnsi="Times New Roman" w:cs="Times New Roman"/>
          <w:noProof/>
          <w:sz w:val="20"/>
          <w:szCs w:val="20"/>
        </w:rPr>
        <w:drawing>
          <wp:inline distT="0" distB="0" distL="0" distR="0" wp14:anchorId="78649DF9" wp14:editId="56F8D508">
            <wp:extent cx="1440000" cy="1211550"/>
            <wp:effectExtent l="0" t="0" r="825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0000" cy="1211550"/>
                    </a:xfrm>
                    <a:prstGeom prst="rect">
                      <a:avLst/>
                    </a:prstGeom>
                  </pic:spPr>
                </pic:pic>
              </a:graphicData>
            </a:graphic>
          </wp:inline>
        </w:drawing>
      </w:r>
      <w:r w:rsidRPr="008B5022">
        <w:rPr>
          <w:rFonts w:ascii="Times New Roman" w:hAnsi="Times New Roman" w:cs="Times New Roman"/>
          <w:noProof/>
          <w:sz w:val="20"/>
          <w:szCs w:val="20"/>
        </w:rPr>
        <w:t xml:space="preserve"> </w:t>
      </w:r>
      <w:r w:rsidRPr="008B5022">
        <w:rPr>
          <w:rFonts w:ascii="Times New Roman" w:hAnsi="Times New Roman" w:cs="Times New Roman"/>
          <w:noProof/>
          <w:sz w:val="20"/>
          <w:szCs w:val="20"/>
        </w:rPr>
        <w:drawing>
          <wp:inline distT="0" distB="0" distL="0" distR="0" wp14:anchorId="0F6DFC50" wp14:editId="7BCCE7CC">
            <wp:extent cx="1440000" cy="1212362"/>
            <wp:effectExtent l="0" t="0" r="8255" b="698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000" cy="1212362"/>
                    </a:xfrm>
                    <a:prstGeom prst="rect">
                      <a:avLst/>
                    </a:prstGeom>
                  </pic:spPr>
                </pic:pic>
              </a:graphicData>
            </a:graphic>
          </wp:inline>
        </w:drawing>
      </w:r>
    </w:p>
    <w:p w14:paraId="2AE72B05" w14:textId="2463671F" w:rsidR="00E3685F" w:rsidRPr="008B5022" w:rsidRDefault="00E3685F" w:rsidP="001E6233">
      <w:pPr>
        <w:rPr>
          <w:rFonts w:ascii="Times New Roman" w:hAnsi="Times New Roman" w:cs="Times New Roman"/>
          <w:noProof/>
          <w:sz w:val="20"/>
          <w:szCs w:val="20"/>
        </w:rPr>
      </w:pPr>
    </w:p>
    <w:p w14:paraId="1477D62C" w14:textId="0A0ADB16" w:rsidR="00E3685F" w:rsidRPr="008B5022" w:rsidRDefault="00E3685F" w:rsidP="001E6233">
      <w:p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After that w</w:t>
      </w:r>
      <w:r w:rsidRPr="008B5022">
        <w:rPr>
          <w:rFonts w:ascii="Times New Roman" w:eastAsia="Times New Roman" w:hAnsi="Times New Roman" w:cs="Times New Roman"/>
          <w:sz w:val="20"/>
          <w:szCs w:val="20"/>
        </w:rPr>
        <w:t xml:space="preserve">e </w:t>
      </w:r>
      <w:r w:rsidRPr="008B5022">
        <w:rPr>
          <w:rFonts w:ascii="Times New Roman" w:eastAsia="Times New Roman" w:hAnsi="Times New Roman" w:cs="Times New Roman"/>
          <w:sz w:val="20"/>
          <w:szCs w:val="20"/>
        </w:rPr>
        <w:t xml:space="preserve">run prediction </w:t>
      </w:r>
      <w:r w:rsidRPr="008B5022">
        <w:rPr>
          <w:rFonts w:ascii="Times New Roman" w:eastAsia="Times New Roman" w:hAnsi="Times New Roman" w:cs="Times New Roman"/>
          <w:sz w:val="20"/>
          <w:szCs w:val="20"/>
        </w:rPr>
        <w:t xml:space="preserve">on test and create submission file that will be uploaded to kaggle. </w:t>
      </w:r>
    </w:p>
    <w:p w14:paraId="38D43315" w14:textId="30C5C7C3" w:rsidR="009E0618" w:rsidRPr="008B5022" w:rsidRDefault="009E0618" w:rsidP="009E0618">
      <w:pPr>
        <w:rPr>
          <w:rFonts w:ascii="Times New Roman" w:eastAsia="Times New Roman" w:hAnsi="Times New Roman" w:cs="Times New Roman"/>
          <w:b/>
          <w:bCs/>
          <w:color w:val="0070C0"/>
          <w:sz w:val="20"/>
          <w:szCs w:val="20"/>
        </w:rPr>
      </w:pPr>
      <w:r w:rsidRPr="008B5022">
        <w:rPr>
          <w:rFonts w:ascii="Times New Roman" w:eastAsia="Times New Roman" w:hAnsi="Times New Roman" w:cs="Times New Roman"/>
          <w:b/>
          <w:bCs/>
          <w:color w:val="0070C0"/>
          <w:sz w:val="20"/>
          <w:szCs w:val="20"/>
        </w:rPr>
        <w:t xml:space="preserve">Baseline Model with </w:t>
      </w:r>
      <w:proofErr w:type="spellStart"/>
      <w:r w:rsidRPr="008B5022">
        <w:rPr>
          <w:rFonts w:ascii="Times New Roman" w:eastAsia="Times New Roman" w:hAnsi="Times New Roman" w:cs="Times New Roman"/>
          <w:b/>
          <w:bCs/>
          <w:color w:val="0070C0"/>
          <w:sz w:val="20"/>
          <w:szCs w:val="20"/>
        </w:rPr>
        <w:t>GloVe</w:t>
      </w:r>
      <w:proofErr w:type="spellEnd"/>
      <w:r w:rsidRPr="008B5022">
        <w:rPr>
          <w:rFonts w:ascii="Times New Roman" w:eastAsia="Times New Roman" w:hAnsi="Times New Roman" w:cs="Times New Roman"/>
          <w:b/>
          <w:bCs/>
          <w:color w:val="0070C0"/>
          <w:sz w:val="20"/>
          <w:szCs w:val="20"/>
        </w:rPr>
        <w:t xml:space="preserve"> results</w:t>
      </w:r>
      <w:r w:rsidRPr="008B5022">
        <w:rPr>
          <w:rFonts w:ascii="Times New Roman" w:eastAsia="Times New Roman" w:hAnsi="Times New Roman" w:cs="Times New Roman"/>
          <w:b/>
          <w:bCs/>
          <w:color w:val="0070C0"/>
          <w:sz w:val="20"/>
          <w:szCs w:val="20"/>
        </w:rPr>
        <w:t xml:space="preserve"> for limitation of 50 words</w:t>
      </w:r>
    </w:p>
    <w:p w14:paraId="5D838CAB" w14:textId="7D83EE15" w:rsidR="009E0618" w:rsidRPr="008B5022" w:rsidRDefault="009E0618" w:rsidP="009E0618">
      <w:p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In the below section we will build a network and train it </w:t>
      </w:r>
      <w:proofErr w:type="gramStart"/>
      <w:r w:rsidRPr="008B5022">
        <w:rPr>
          <w:rFonts w:ascii="Times New Roman" w:eastAsia="Times New Roman" w:hAnsi="Times New Roman" w:cs="Times New Roman"/>
          <w:sz w:val="20"/>
          <w:szCs w:val="20"/>
        </w:rPr>
        <w:t>using</w:t>
      </w:r>
      <w:proofErr w:type="gramEnd"/>
      <w:r w:rsidRPr="008B5022">
        <w:rPr>
          <w:rFonts w:ascii="Times New Roman" w:eastAsia="Times New Roman" w:hAnsi="Times New Roman" w:cs="Times New Roman"/>
          <w:sz w:val="20"/>
          <w:szCs w:val="20"/>
        </w:rPr>
        <w:t xml:space="preserve"> </w:t>
      </w:r>
      <w:proofErr w:type="spellStart"/>
      <w:r w:rsidRPr="008B5022">
        <w:rPr>
          <w:rFonts w:ascii="Times New Roman" w:eastAsia="Times New Roman" w:hAnsi="Times New Roman" w:cs="Times New Roman"/>
          <w:sz w:val="20"/>
          <w:szCs w:val="20"/>
        </w:rPr>
        <w:t>GloVe</w:t>
      </w:r>
      <w:proofErr w:type="spellEnd"/>
      <w:r w:rsidRPr="008B5022">
        <w:rPr>
          <w:rFonts w:ascii="Times New Roman" w:eastAsia="Times New Roman" w:hAnsi="Times New Roman" w:cs="Times New Roman"/>
          <w:sz w:val="20"/>
          <w:szCs w:val="20"/>
        </w:rPr>
        <w:t xml:space="preserve"> features as the inputs. The architecture of the network is shown below.</w:t>
      </w:r>
    </w:p>
    <w:p w14:paraId="495191B7" w14:textId="1CF47724" w:rsidR="009E0618" w:rsidRPr="008B5022" w:rsidRDefault="009E0618" w:rsidP="009E0618">
      <w:pPr>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0240D08B" wp14:editId="118E304D">
            <wp:extent cx="4320000" cy="3113539"/>
            <wp:effectExtent l="0" t="0" r="444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3113539"/>
                    </a:xfrm>
                    <a:prstGeom prst="rect">
                      <a:avLst/>
                    </a:prstGeom>
                    <a:noFill/>
                    <a:ln>
                      <a:noFill/>
                    </a:ln>
                  </pic:spPr>
                </pic:pic>
              </a:graphicData>
            </a:graphic>
          </wp:inline>
        </w:drawing>
      </w:r>
    </w:p>
    <w:p w14:paraId="209A0957" w14:textId="77777777" w:rsidR="009E0618" w:rsidRPr="008B5022" w:rsidRDefault="009E0618" w:rsidP="009E0618">
      <w:pPr>
        <w:spacing w:after="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And the confusion matrix for </w:t>
      </w:r>
      <w:proofErr w:type="spellStart"/>
      <w:r w:rsidRPr="008B5022">
        <w:rPr>
          <w:rFonts w:ascii="Times New Roman" w:eastAsia="Times New Roman" w:hAnsi="Times New Roman" w:cs="Times New Roman"/>
          <w:sz w:val="20"/>
          <w:szCs w:val="20"/>
        </w:rPr>
        <w:t>GloVe</w:t>
      </w:r>
      <w:proofErr w:type="spellEnd"/>
      <w:r w:rsidRPr="008B5022">
        <w:rPr>
          <w:rFonts w:ascii="Times New Roman" w:eastAsia="Times New Roman" w:hAnsi="Times New Roman" w:cs="Times New Roman"/>
          <w:sz w:val="20"/>
          <w:szCs w:val="20"/>
        </w:rPr>
        <w:t xml:space="preserve"> model (50 words limitation)</w:t>
      </w:r>
    </w:p>
    <w:p w14:paraId="506522F9" w14:textId="77777777" w:rsidR="009E0618" w:rsidRPr="008B5022" w:rsidRDefault="009E0618" w:rsidP="009E0618">
      <w:pPr>
        <w:spacing w:after="0"/>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52FB9887" wp14:editId="407DF9F6">
            <wp:extent cx="1800000" cy="1858267"/>
            <wp:effectExtent l="0" t="0" r="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000" cy="1858267"/>
                    </a:xfrm>
                    <a:prstGeom prst="rect">
                      <a:avLst/>
                    </a:prstGeom>
                    <a:noFill/>
                    <a:ln>
                      <a:noFill/>
                    </a:ln>
                  </pic:spPr>
                </pic:pic>
              </a:graphicData>
            </a:graphic>
          </wp:inline>
        </w:drawing>
      </w:r>
    </w:p>
    <w:p w14:paraId="698B5726" w14:textId="77777777" w:rsidR="009E0618" w:rsidRPr="008B5022" w:rsidRDefault="009E0618" w:rsidP="009E0618">
      <w:pPr>
        <w:rPr>
          <w:rFonts w:ascii="Times New Roman" w:eastAsia="Times New Roman" w:hAnsi="Times New Roman" w:cs="Times New Roman"/>
          <w:sz w:val="20"/>
          <w:szCs w:val="20"/>
        </w:rPr>
      </w:pPr>
    </w:p>
    <w:p w14:paraId="22513C90" w14:textId="40845377" w:rsidR="00E3685F" w:rsidRPr="008B5022" w:rsidRDefault="008B5022" w:rsidP="00E3685F">
      <w:pPr>
        <w:spacing w:after="0"/>
        <w:rPr>
          <w:rFonts w:ascii="Times New Roman" w:eastAsiaTheme="majorEastAsia" w:hAnsi="Times New Roman" w:cs="Times New Roman"/>
          <w:b/>
          <w:bCs/>
          <w:color w:val="1F4D78" w:themeColor="accent1" w:themeShade="7F"/>
          <w:sz w:val="20"/>
          <w:szCs w:val="20"/>
        </w:rPr>
      </w:pPr>
      <w:r>
        <w:rPr>
          <w:rFonts w:ascii="Times New Roman" w:eastAsiaTheme="majorEastAsia" w:hAnsi="Times New Roman" w:cs="Times New Roman"/>
          <w:b/>
          <w:bCs/>
          <w:color w:val="1F4D78" w:themeColor="accent1" w:themeShade="7F"/>
          <w:sz w:val="20"/>
          <w:szCs w:val="20"/>
        </w:rPr>
        <w:lastRenderedPageBreak/>
        <w:t xml:space="preserve">5.3 </w:t>
      </w:r>
      <w:r w:rsidR="00E3685F" w:rsidRPr="008B5022">
        <w:rPr>
          <w:rFonts w:ascii="Times New Roman" w:eastAsiaTheme="majorEastAsia" w:hAnsi="Times New Roman" w:cs="Times New Roman"/>
          <w:b/>
          <w:bCs/>
          <w:color w:val="1F4D78" w:themeColor="accent1" w:themeShade="7F"/>
          <w:sz w:val="20"/>
          <w:szCs w:val="20"/>
        </w:rPr>
        <w:t xml:space="preserve">BERT </w:t>
      </w:r>
      <w:r w:rsidRPr="008B5022">
        <w:rPr>
          <w:rFonts w:ascii="Times New Roman" w:eastAsiaTheme="majorEastAsia" w:hAnsi="Times New Roman" w:cs="Times New Roman"/>
          <w:b/>
          <w:bCs/>
          <w:color w:val="1F4D78" w:themeColor="accent1" w:themeShade="7F"/>
          <w:sz w:val="20"/>
          <w:szCs w:val="20"/>
        </w:rPr>
        <w:t>by Google AI language</w:t>
      </w:r>
    </w:p>
    <w:p w14:paraId="218D2ACB" w14:textId="77777777" w:rsidR="00E3685F" w:rsidRPr="008B5022" w:rsidRDefault="00E3685F" w:rsidP="00E3685F">
      <w:pPr>
        <w:spacing w:after="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In the field of computer vision, researchers have repeatedly shown the value of transfer learning — pre-training a neural network model on a known task, for instance ImageNet, and then performing fine-tuning i.e. using the trained neural network as the basis of a new purpose-specific model. In recent years, researchers have been showing that a similar technique can be useful in many natural language tasks. We will show how a pre-trained neural network produces word embeddings which are then used as features in NLP models.</w:t>
      </w:r>
    </w:p>
    <w:p w14:paraId="3FAF765A" w14:textId="77777777" w:rsidR="00E3685F" w:rsidRPr="008B5022" w:rsidRDefault="00E3685F" w:rsidP="00E3685F">
      <w:pPr>
        <w:spacing w:after="0"/>
        <w:rPr>
          <w:rFonts w:ascii="Times New Roman" w:eastAsia="Times New Roman" w:hAnsi="Times New Roman" w:cs="Times New Roman"/>
          <w:sz w:val="20"/>
          <w:szCs w:val="20"/>
        </w:rPr>
      </w:pPr>
    </w:p>
    <w:p w14:paraId="495C34E9" w14:textId="77777777" w:rsidR="00E3685F" w:rsidRPr="008B5022" w:rsidRDefault="00E3685F" w:rsidP="00E3685F">
      <w:pPr>
        <w:spacing w:after="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Now, we are trying a different model called BERT. BERT, which stands for Bidirectional Encoder Representations from Transformers and one of </w:t>
      </w:r>
      <w:proofErr w:type="spellStart"/>
      <w:proofErr w:type="gramStart"/>
      <w:r w:rsidRPr="008B5022">
        <w:rPr>
          <w:rFonts w:ascii="Times New Roman" w:eastAsia="Times New Roman" w:hAnsi="Times New Roman" w:cs="Times New Roman"/>
          <w:sz w:val="20"/>
          <w:szCs w:val="20"/>
        </w:rPr>
        <w:t>it's</w:t>
      </w:r>
      <w:proofErr w:type="spellEnd"/>
      <w:proofErr w:type="gramEnd"/>
      <w:r w:rsidRPr="008B5022">
        <w:rPr>
          <w:rFonts w:ascii="Times New Roman" w:eastAsia="Times New Roman" w:hAnsi="Times New Roman" w:cs="Times New Roman"/>
          <w:sz w:val="20"/>
          <w:szCs w:val="20"/>
        </w:rPr>
        <w:t xml:space="preserve"> applications is text classification. BERT is a text representation technique like Word Embeddings. Like word embeddings, BERT is also a text representation technique which is a fusion of variety of state-of-the-art deep learning algorithms, such as bidirectional encoder LSTM and Transformers. BERT was developed by researchers at Google AI Language in 2018 and has been proven to be state-of-the-art for a variety of natural language processing tasks such text classification, text summarization, text generation, etc. One of the mechanisms of the model is </w:t>
      </w:r>
      <w:proofErr w:type="gramStart"/>
      <w:r w:rsidRPr="008B5022">
        <w:rPr>
          <w:rFonts w:ascii="Times New Roman" w:eastAsia="Times New Roman" w:hAnsi="Times New Roman" w:cs="Times New Roman"/>
          <w:sz w:val="20"/>
          <w:szCs w:val="20"/>
        </w:rPr>
        <w:t>an</w:t>
      </w:r>
      <w:proofErr w:type="gramEnd"/>
      <w:r w:rsidRPr="008B5022">
        <w:rPr>
          <w:rFonts w:ascii="Times New Roman" w:eastAsia="Times New Roman" w:hAnsi="Times New Roman" w:cs="Times New Roman"/>
          <w:sz w:val="20"/>
          <w:szCs w:val="20"/>
        </w:rPr>
        <w:t xml:space="preserve"> Transformer Encoder that reads the text input. The input to Transformer Encoder is a sequence of tokens, which are first embedded into vectors and then processed in the neural network. The output is a sequence of vectors of size H, in which each vector corresponds to an input token with the same index. BERT can be used for a wide variety of language tasks, while only adding a small layer to the core model. Classification task is done by adding a "classification layer" on top of the Transformer output for the token.</w:t>
      </w:r>
    </w:p>
    <w:p w14:paraId="71669CCB" w14:textId="77777777" w:rsidR="00E3685F" w:rsidRPr="008B5022" w:rsidRDefault="00E3685F" w:rsidP="00E3685F">
      <w:pPr>
        <w:spacing w:after="0"/>
        <w:rPr>
          <w:rFonts w:ascii="Times New Roman" w:eastAsia="Times New Roman" w:hAnsi="Times New Roman" w:cs="Times New Roman"/>
          <w:sz w:val="20"/>
          <w:szCs w:val="20"/>
        </w:rPr>
      </w:pPr>
    </w:p>
    <w:p w14:paraId="089A02E6" w14:textId="77777777" w:rsidR="00E3685F" w:rsidRPr="008B5022" w:rsidRDefault="00E3685F" w:rsidP="00E3685F">
      <w:pPr>
        <w:spacing w:after="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We are going to download the model using a </w:t>
      </w:r>
      <w:proofErr w:type="spellStart"/>
      <w:r w:rsidRPr="008B5022">
        <w:rPr>
          <w:rFonts w:ascii="Times New Roman" w:eastAsia="Times New Roman" w:hAnsi="Times New Roman" w:cs="Times New Roman"/>
          <w:sz w:val="20"/>
          <w:szCs w:val="20"/>
        </w:rPr>
        <w:t>url</w:t>
      </w:r>
      <w:proofErr w:type="spellEnd"/>
      <w:r w:rsidRPr="008B5022">
        <w:rPr>
          <w:rFonts w:ascii="Times New Roman" w:eastAsia="Times New Roman" w:hAnsi="Times New Roman" w:cs="Times New Roman"/>
          <w:sz w:val="20"/>
          <w:szCs w:val="20"/>
        </w:rPr>
        <w:t xml:space="preserve">, where we can find all the prebuilt and pretrained models developed in TensorFlow. We will use the official tokenization script created by the Google team that is upload on </w:t>
      </w:r>
      <w:proofErr w:type="spellStart"/>
      <w:r w:rsidRPr="008B5022">
        <w:rPr>
          <w:rFonts w:ascii="Times New Roman" w:eastAsia="Times New Roman" w:hAnsi="Times New Roman" w:cs="Times New Roman"/>
          <w:sz w:val="20"/>
          <w:szCs w:val="20"/>
        </w:rPr>
        <w:t>github</w:t>
      </w:r>
      <w:proofErr w:type="spellEnd"/>
      <w:r w:rsidRPr="008B5022">
        <w:rPr>
          <w:rFonts w:ascii="Times New Roman" w:eastAsia="Times New Roman" w:hAnsi="Times New Roman" w:cs="Times New Roman"/>
          <w:sz w:val="20"/>
          <w:szCs w:val="20"/>
        </w:rPr>
        <w:t>.</w:t>
      </w:r>
    </w:p>
    <w:p w14:paraId="176DDB71" w14:textId="4EF7CBD0" w:rsidR="00E3685F" w:rsidRPr="008B5022" w:rsidRDefault="00E3685F" w:rsidP="00E3685F">
      <w:pPr>
        <w:spacing w:after="0"/>
        <w:rPr>
          <w:rFonts w:ascii="Times New Roman" w:eastAsia="Times New Roman" w:hAnsi="Times New Roman" w:cs="Times New Roman"/>
          <w:sz w:val="20"/>
          <w:szCs w:val="20"/>
        </w:rPr>
      </w:pPr>
    </w:p>
    <w:p w14:paraId="69DDCE3C" w14:textId="77777777" w:rsidR="009E0618" w:rsidRPr="008B5022" w:rsidRDefault="009E0618" w:rsidP="009E0618">
      <w:pPr>
        <w:spacing w:after="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As a part of text cleaning we will be removing links and non-ASCII characters, emoji, punctuations </w:t>
      </w:r>
      <w:proofErr w:type="gramStart"/>
      <w:r w:rsidRPr="008B5022">
        <w:rPr>
          <w:rFonts w:ascii="Times New Roman" w:eastAsia="Times New Roman" w:hAnsi="Times New Roman" w:cs="Times New Roman"/>
          <w:sz w:val="20"/>
          <w:szCs w:val="20"/>
        </w:rPr>
        <w:t>and also</w:t>
      </w:r>
      <w:proofErr w:type="gramEnd"/>
      <w:r w:rsidRPr="008B5022">
        <w:rPr>
          <w:rFonts w:ascii="Times New Roman" w:eastAsia="Times New Roman" w:hAnsi="Times New Roman" w:cs="Times New Roman"/>
          <w:sz w:val="20"/>
          <w:szCs w:val="20"/>
        </w:rPr>
        <w:t xml:space="preserve"> convert abbreviations such as ppl, omg, </w:t>
      </w:r>
      <w:proofErr w:type="spellStart"/>
      <w:r w:rsidRPr="008B5022">
        <w:rPr>
          <w:rFonts w:ascii="Times New Roman" w:eastAsia="Times New Roman" w:hAnsi="Times New Roman" w:cs="Times New Roman"/>
          <w:sz w:val="20"/>
          <w:szCs w:val="20"/>
        </w:rPr>
        <w:t>fyi</w:t>
      </w:r>
      <w:proofErr w:type="spellEnd"/>
      <w:r w:rsidRPr="008B5022">
        <w:rPr>
          <w:rFonts w:ascii="Times New Roman" w:eastAsia="Times New Roman" w:hAnsi="Times New Roman" w:cs="Times New Roman"/>
          <w:sz w:val="20"/>
          <w:szCs w:val="20"/>
        </w:rPr>
        <w:t>, etc.</w:t>
      </w:r>
    </w:p>
    <w:p w14:paraId="7D3DB8F2" w14:textId="77777777" w:rsidR="009E0618" w:rsidRPr="008B5022" w:rsidRDefault="009E0618" w:rsidP="009E0618">
      <w:pPr>
        <w:spacing w:after="0"/>
        <w:rPr>
          <w:rFonts w:ascii="Times New Roman" w:eastAsia="Times New Roman" w:hAnsi="Times New Roman" w:cs="Times New Roman"/>
          <w:sz w:val="20"/>
          <w:szCs w:val="20"/>
        </w:rPr>
      </w:pPr>
    </w:p>
    <w:p w14:paraId="43ED245C" w14:textId="77777777" w:rsidR="009E0618" w:rsidRPr="008B5022" w:rsidRDefault="009E0618" w:rsidP="009E0618">
      <w:pPr>
        <w:spacing w:after="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Following is the logic of the code in the next few cells-</w:t>
      </w:r>
    </w:p>
    <w:p w14:paraId="7B98AE6B" w14:textId="77777777" w:rsidR="009E0618" w:rsidRPr="008B5022" w:rsidRDefault="009E0618" w:rsidP="009E0618">
      <w:pPr>
        <w:spacing w:after="0"/>
        <w:rPr>
          <w:rFonts w:ascii="Times New Roman" w:eastAsia="Times New Roman" w:hAnsi="Times New Roman" w:cs="Times New Roman"/>
          <w:sz w:val="20"/>
          <w:szCs w:val="20"/>
        </w:rPr>
      </w:pPr>
    </w:p>
    <w:p w14:paraId="2B682646" w14:textId="77777777" w:rsidR="009E0618" w:rsidRPr="008B5022" w:rsidRDefault="009E0618" w:rsidP="006D203C">
      <w:pPr>
        <w:numPr>
          <w:ilvl w:val="0"/>
          <w:numId w:val="19"/>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Load BERT model from the </w:t>
      </w:r>
      <w:proofErr w:type="spellStart"/>
      <w:r w:rsidRPr="008B5022">
        <w:rPr>
          <w:rFonts w:ascii="Times New Roman" w:eastAsia="Times New Roman" w:hAnsi="Times New Roman" w:cs="Times New Roman"/>
          <w:sz w:val="20"/>
          <w:szCs w:val="20"/>
        </w:rPr>
        <w:t>Tensorflow</w:t>
      </w:r>
      <w:proofErr w:type="spellEnd"/>
      <w:r w:rsidRPr="008B5022">
        <w:rPr>
          <w:rFonts w:ascii="Times New Roman" w:eastAsia="Times New Roman" w:hAnsi="Times New Roman" w:cs="Times New Roman"/>
          <w:sz w:val="20"/>
          <w:szCs w:val="20"/>
        </w:rPr>
        <w:t xml:space="preserve"> Hub(</w:t>
      </w:r>
      <w:proofErr w:type="spellStart"/>
      <w:r w:rsidRPr="008B5022">
        <w:rPr>
          <w:rFonts w:ascii="Times New Roman" w:eastAsia="Times New Roman" w:hAnsi="Times New Roman" w:cs="Times New Roman"/>
          <w:sz w:val="20"/>
          <w:szCs w:val="20"/>
        </w:rPr>
        <w:t>tfhub</w:t>
      </w:r>
      <w:proofErr w:type="spellEnd"/>
      <w:r w:rsidRPr="008B5022">
        <w:rPr>
          <w:rFonts w:ascii="Times New Roman" w:eastAsia="Times New Roman" w:hAnsi="Times New Roman" w:cs="Times New Roman"/>
          <w:sz w:val="20"/>
          <w:szCs w:val="20"/>
        </w:rPr>
        <w:t>)</w:t>
      </w:r>
    </w:p>
    <w:p w14:paraId="55911861" w14:textId="77777777" w:rsidR="009E0618" w:rsidRPr="008B5022" w:rsidRDefault="009E0618" w:rsidP="006D203C">
      <w:pPr>
        <w:numPr>
          <w:ilvl w:val="0"/>
          <w:numId w:val="19"/>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Load tokenizer from the </w:t>
      </w:r>
      <w:proofErr w:type="spellStart"/>
      <w:r w:rsidRPr="008B5022">
        <w:rPr>
          <w:rFonts w:ascii="Times New Roman" w:eastAsia="Times New Roman" w:hAnsi="Times New Roman" w:cs="Times New Roman"/>
          <w:sz w:val="20"/>
          <w:szCs w:val="20"/>
        </w:rPr>
        <w:t>bert</w:t>
      </w:r>
      <w:proofErr w:type="spellEnd"/>
      <w:r w:rsidRPr="008B5022">
        <w:rPr>
          <w:rFonts w:ascii="Times New Roman" w:eastAsia="Times New Roman" w:hAnsi="Times New Roman" w:cs="Times New Roman"/>
          <w:sz w:val="20"/>
          <w:szCs w:val="20"/>
        </w:rPr>
        <w:t xml:space="preserve"> layer</w:t>
      </w:r>
    </w:p>
    <w:p w14:paraId="3A612FFC" w14:textId="77777777" w:rsidR="009E0618" w:rsidRPr="008B5022" w:rsidRDefault="009E0618" w:rsidP="006D203C">
      <w:pPr>
        <w:numPr>
          <w:ilvl w:val="0"/>
          <w:numId w:val="19"/>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Encode the text into tokens, masks, and segment flags</w:t>
      </w:r>
    </w:p>
    <w:p w14:paraId="3D7A9BDB" w14:textId="77777777" w:rsidR="009E0618" w:rsidRPr="008B5022" w:rsidRDefault="009E0618" w:rsidP="006D203C">
      <w:pPr>
        <w:numPr>
          <w:ilvl w:val="0"/>
          <w:numId w:val="19"/>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Modify the output layer of the pre-trained BERT model as follows and train-</w:t>
      </w:r>
      <w:r w:rsidRPr="008B5022">
        <w:rPr>
          <w:rFonts w:ascii="Times New Roman" w:eastAsia="Times New Roman" w:hAnsi="Times New Roman" w:cs="Times New Roman"/>
          <w:sz w:val="20"/>
          <w:szCs w:val="20"/>
        </w:rPr>
        <w:br/>
      </w:r>
      <w:r w:rsidRPr="008B5022">
        <w:rPr>
          <w:rFonts w:ascii="Times New Roman" w:eastAsia="Times New Roman" w:hAnsi="Times New Roman" w:cs="Times New Roman"/>
          <w:b/>
          <w:bCs/>
          <w:sz w:val="20"/>
          <w:szCs w:val="20"/>
        </w:rPr>
        <w:t xml:space="preserve">input-text ===&gt; Encoding for </w:t>
      </w:r>
      <w:proofErr w:type="spellStart"/>
      <w:r w:rsidRPr="008B5022">
        <w:rPr>
          <w:rFonts w:ascii="Times New Roman" w:eastAsia="Times New Roman" w:hAnsi="Times New Roman" w:cs="Times New Roman"/>
          <w:b/>
          <w:bCs/>
          <w:sz w:val="20"/>
          <w:szCs w:val="20"/>
        </w:rPr>
        <w:t>bert</w:t>
      </w:r>
      <w:proofErr w:type="spellEnd"/>
      <w:r w:rsidRPr="008B5022">
        <w:rPr>
          <w:rFonts w:ascii="Times New Roman" w:eastAsia="Times New Roman" w:hAnsi="Times New Roman" w:cs="Times New Roman"/>
          <w:b/>
          <w:bCs/>
          <w:sz w:val="20"/>
          <w:szCs w:val="20"/>
        </w:rPr>
        <w:t xml:space="preserve"> ==&gt; BERT ===&gt; Classifier(</w:t>
      </w:r>
      <w:proofErr w:type="spellStart"/>
      <w:r w:rsidRPr="008B5022">
        <w:rPr>
          <w:rFonts w:ascii="Times New Roman" w:eastAsia="Times New Roman" w:hAnsi="Times New Roman" w:cs="Times New Roman"/>
          <w:b/>
          <w:bCs/>
          <w:sz w:val="20"/>
          <w:szCs w:val="20"/>
        </w:rPr>
        <w:t>FeedForward</w:t>
      </w:r>
      <w:proofErr w:type="spellEnd"/>
      <w:r w:rsidRPr="008B5022">
        <w:rPr>
          <w:rFonts w:ascii="Times New Roman" w:eastAsia="Times New Roman" w:hAnsi="Times New Roman" w:cs="Times New Roman"/>
          <w:b/>
          <w:bCs/>
          <w:sz w:val="20"/>
          <w:szCs w:val="20"/>
        </w:rPr>
        <w:t>-Network with '</w:t>
      </w:r>
      <w:proofErr w:type="spellStart"/>
      <w:r w:rsidRPr="008B5022">
        <w:rPr>
          <w:rFonts w:ascii="Times New Roman" w:eastAsia="Times New Roman" w:hAnsi="Times New Roman" w:cs="Times New Roman"/>
          <w:b/>
          <w:bCs/>
          <w:sz w:val="20"/>
          <w:szCs w:val="20"/>
        </w:rPr>
        <w:t>softmax</w:t>
      </w:r>
      <w:proofErr w:type="spellEnd"/>
      <w:r w:rsidRPr="008B5022">
        <w:rPr>
          <w:rFonts w:ascii="Times New Roman" w:eastAsia="Times New Roman" w:hAnsi="Times New Roman" w:cs="Times New Roman"/>
          <w:b/>
          <w:bCs/>
          <w:sz w:val="20"/>
          <w:szCs w:val="20"/>
        </w:rPr>
        <w:t>'-output-layer)</w:t>
      </w:r>
      <w:r w:rsidRPr="008B5022">
        <w:rPr>
          <w:rFonts w:ascii="Times New Roman" w:eastAsia="Times New Roman" w:hAnsi="Times New Roman" w:cs="Times New Roman"/>
          <w:sz w:val="20"/>
          <w:szCs w:val="20"/>
        </w:rPr>
        <w:br/>
        <w:t>Below is the pictorial representation of the architecture.</w:t>
      </w:r>
    </w:p>
    <w:p w14:paraId="23B9FB13" w14:textId="77777777" w:rsidR="009E0618" w:rsidRPr="008B5022" w:rsidRDefault="009E0618" w:rsidP="009E0618">
      <w:pPr>
        <w:spacing w:after="0"/>
        <w:rPr>
          <w:rFonts w:ascii="Times New Roman" w:eastAsia="Times New Roman" w:hAnsi="Times New Roman" w:cs="Times New Roman"/>
          <w:sz w:val="20"/>
          <w:szCs w:val="20"/>
        </w:rPr>
      </w:pPr>
    </w:p>
    <w:p w14:paraId="614B2DF9" w14:textId="4838EB87" w:rsidR="009E0618" w:rsidRDefault="009E0618" w:rsidP="008B5022">
      <w:pPr>
        <w:spacing w:after="0"/>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1C2FA16B" wp14:editId="6A50584A">
            <wp:extent cx="5943600" cy="6769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76910"/>
                    </a:xfrm>
                    <a:prstGeom prst="rect">
                      <a:avLst/>
                    </a:prstGeom>
                    <a:noFill/>
                    <a:ln>
                      <a:noFill/>
                    </a:ln>
                  </pic:spPr>
                </pic:pic>
              </a:graphicData>
            </a:graphic>
          </wp:inline>
        </w:drawing>
      </w:r>
    </w:p>
    <w:p w14:paraId="4AB073CF" w14:textId="77777777" w:rsidR="008B5022" w:rsidRPr="008B5022" w:rsidRDefault="008B5022" w:rsidP="008B5022">
      <w:pPr>
        <w:spacing w:after="0"/>
        <w:rPr>
          <w:rFonts w:ascii="Times New Roman" w:eastAsia="Times New Roman" w:hAnsi="Times New Roman" w:cs="Times New Roman"/>
          <w:sz w:val="20"/>
          <w:szCs w:val="20"/>
        </w:rPr>
      </w:pPr>
    </w:p>
    <w:p w14:paraId="4694D8AA" w14:textId="79470AF1" w:rsidR="009E0618" w:rsidRPr="008B5022" w:rsidRDefault="009E0618" w:rsidP="009E0618">
      <w:pPr>
        <w:spacing w:after="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And the confusion matrix for </w:t>
      </w:r>
      <w:r w:rsidRPr="008B5022">
        <w:rPr>
          <w:rFonts w:ascii="Times New Roman" w:eastAsia="Times New Roman" w:hAnsi="Times New Roman" w:cs="Times New Roman"/>
          <w:sz w:val="20"/>
          <w:szCs w:val="20"/>
        </w:rPr>
        <w:t>BERT</w:t>
      </w:r>
      <w:r w:rsidRPr="008B5022">
        <w:rPr>
          <w:rFonts w:ascii="Times New Roman" w:eastAsia="Times New Roman" w:hAnsi="Times New Roman" w:cs="Times New Roman"/>
          <w:sz w:val="20"/>
          <w:szCs w:val="20"/>
        </w:rPr>
        <w:t xml:space="preserve"> model </w:t>
      </w:r>
    </w:p>
    <w:p w14:paraId="42EDDCF4" w14:textId="6577FDC2" w:rsidR="009E0618" w:rsidRPr="008B5022" w:rsidRDefault="009E0618" w:rsidP="009E0618">
      <w:pPr>
        <w:spacing w:after="0"/>
        <w:rPr>
          <w:rFonts w:ascii="Times New Roman" w:eastAsia="Times New Roman" w:hAnsi="Times New Roman" w:cs="Times New Roman"/>
          <w:sz w:val="20"/>
          <w:szCs w:val="20"/>
        </w:rPr>
      </w:pPr>
      <w:r w:rsidRPr="008B5022">
        <w:rPr>
          <w:rFonts w:ascii="Times New Roman" w:hAnsi="Times New Roman" w:cs="Times New Roman"/>
          <w:sz w:val="20"/>
          <w:szCs w:val="20"/>
        </w:rPr>
        <w:lastRenderedPageBreak/>
        <w:drawing>
          <wp:inline distT="0" distB="0" distL="0" distR="0" wp14:anchorId="474EF8C2" wp14:editId="672A4E67">
            <wp:extent cx="1800000" cy="1858469"/>
            <wp:effectExtent l="0" t="0" r="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858469"/>
                    </a:xfrm>
                    <a:prstGeom prst="rect">
                      <a:avLst/>
                    </a:prstGeom>
                  </pic:spPr>
                </pic:pic>
              </a:graphicData>
            </a:graphic>
          </wp:inline>
        </w:drawing>
      </w:r>
    </w:p>
    <w:p w14:paraId="6344E764" w14:textId="77777777" w:rsidR="009E0618" w:rsidRPr="008B5022" w:rsidRDefault="009E0618" w:rsidP="00E3685F">
      <w:pPr>
        <w:spacing w:after="0"/>
        <w:rPr>
          <w:rFonts w:ascii="Times New Roman" w:eastAsia="Times New Roman" w:hAnsi="Times New Roman" w:cs="Times New Roman"/>
          <w:sz w:val="20"/>
          <w:szCs w:val="20"/>
        </w:rPr>
      </w:pPr>
    </w:p>
    <w:p w14:paraId="6897A8D3" w14:textId="2F82C07E" w:rsidR="009E0618" w:rsidRPr="008B5022" w:rsidRDefault="009E0618" w:rsidP="008B5022">
      <w:pPr>
        <w:pStyle w:val="Heading3"/>
        <w:spacing w:line="240" w:lineRule="auto"/>
        <w:jc w:val="both"/>
        <w:rPr>
          <w:rFonts w:ascii="Times New Roman" w:hAnsi="Times New Roman" w:cs="Times New Roman"/>
          <w:b/>
          <w:bCs/>
          <w:sz w:val="20"/>
          <w:szCs w:val="20"/>
        </w:rPr>
      </w:pPr>
      <w:r w:rsidRPr="008B5022">
        <w:rPr>
          <w:rFonts w:ascii="Times New Roman" w:hAnsi="Times New Roman" w:cs="Times New Roman"/>
          <w:b/>
          <w:bCs/>
          <w:sz w:val="20"/>
          <w:szCs w:val="20"/>
        </w:rPr>
        <w:t xml:space="preserve">BERT by Google AI language and SVM </w:t>
      </w:r>
    </w:p>
    <w:p w14:paraId="02EA2B2C" w14:textId="77777777" w:rsidR="009E0618" w:rsidRPr="008B5022" w:rsidRDefault="009E0618" w:rsidP="009E0618">
      <w:p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We prepared submission based on an ensemble of the predictions of the following four models:</w:t>
      </w:r>
    </w:p>
    <w:p w14:paraId="6C86EECE" w14:textId="77777777" w:rsidR="009E0618" w:rsidRPr="008B5022" w:rsidRDefault="009E0618" w:rsidP="006D203C">
      <w:pPr>
        <w:pStyle w:val="ListParagraph"/>
        <w:numPr>
          <w:ilvl w:val="0"/>
          <w:numId w:val="18"/>
        </w:num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BERT pretrained word embeddings fed to a Dense Layer</w:t>
      </w:r>
    </w:p>
    <w:p w14:paraId="0F843B0B" w14:textId="77777777" w:rsidR="009E0618" w:rsidRPr="008B5022" w:rsidRDefault="009E0618" w:rsidP="006D203C">
      <w:pPr>
        <w:pStyle w:val="ListParagraph"/>
        <w:numPr>
          <w:ilvl w:val="0"/>
          <w:numId w:val="18"/>
        </w:num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pretrained smaller dimensional word embeddings by Universal Sentence Encoder fed to SVM</w:t>
      </w:r>
    </w:p>
    <w:p w14:paraId="5ED9D642" w14:textId="77777777" w:rsidR="009E0618" w:rsidRPr="008B5022" w:rsidRDefault="009E0618" w:rsidP="006D203C">
      <w:pPr>
        <w:pStyle w:val="ListParagraph"/>
        <w:numPr>
          <w:ilvl w:val="0"/>
          <w:numId w:val="18"/>
        </w:num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pretrained higher dimensional word embeddings by Universal Sentence Encoder fed to </w:t>
      </w:r>
      <w:proofErr w:type="gramStart"/>
      <w:r w:rsidRPr="008B5022">
        <w:rPr>
          <w:rFonts w:ascii="Times New Roman" w:eastAsia="Times New Roman" w:hAnsi="Times New Roman" w:cs="Times New Roman"/>
          <w:sz w:val="20"/>
          <w:szCs w:val="20"/>
        </w:rPr>
        <w:t>a</w:t>
      </w:r>
      <w:proofErr w:type="gramEnd"/>
      <w:r w:rsidRPr="008B5022">
        <w:rPr>
          <w:rFonts w:ascii="Times New Roman" w:eastAsia="Times New Roman" w:hAnsi="Times New Roman" w:cs="Times New Roman"/>
          <w:sz w:val="20"/>
          <w:szCs w:val="20"/>
        </w:rPr>
        <w:t xml:space="preserve"> MLP</w:t>
      </w:r>
    </w:p>
    <w:p w14:paraId="65FD83D5" w14:textId="77777777" w:rsidR="009E0618" w:rsidRPr="008B5022" w:rsidRDefault="009E0618" w:rsidP="006D203C">
      <w:pPr>
        <w:pStyle w:val="ListParagraph"/>
        <w:numPr>
          <w:ilvl w:val="0"/>
          <w:numId w:val="18"/>
        </w:numPr>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pretrained higher dimensional word embeddings by Universal Sentence Encoder fed to SVM</w:t>
      </w:r>
    </w:p>
    <w:p w14:paraId="6D5B74AB" w14:textId="77777777" w:rsidR="009E0618" w:rsidRPr="008B5022" w:rsidRDefault="009E0618" w:rsidP="00E3685F">
      <w:pPr>
        <w:spacing w:after="0"/>
        <w:rPr>
          <w:rFonts w:ascii="Times New Roman" w:eastAsia="Times New Roman" w:hAnsi="Times New Roman" w:cs="Times New Roman"/>
          <w:sz w:val="20"/>
          <w:szCs w:val="20"/>
        </w:rPr>
      </w:pPr>
    </w:p>
    <w:p w14:paraId="4DB6EAE5" w14:textId="77777777" w:rsidR="00E3685F" w:rsidRPr="008B5022" w:rsidRDefault="00E3685F" w:rsidP="00E3685F">
      <w:pPr>
        <w:pStyle w:val="Heading2"/>
        <w:numPr>
          <w:ilvl w:val="0"/>
          <w:numId w:val="0"/>
        </w:numPr>
        <w:shd w:val="clear" w:color="auto" w:fill="FFFFFF"/>
        <w:spacing w:before="0" w:after="0"/>
        <w:ind w:left="360"/>
        <w:rPr>
          <w:rFonts w:ascii="Times New Roman" w:eastAsiaTheme="majorEastAsia" w:hAnsi="Times New Roman" w:cs="Times New Roman"/>
          <w:color w:val="1F4D78" w:themeColor="accent1" w:themeShade="7F"/>
          <w:sz w:val="20"/>
          <w:szCs w:val="20"/>
        </w:rPr>
      </w:pPr>
      <w:r w:rsidRPr="008B5022">
        <w:rPr>
          <w:rFonts w:ascii="Times New Roman" w:eastAsiaTheme="majorEastAsia" w:hAnsi="Times New Roman" w:cs="Times New Roman"/>
          <w:color w:val="1F4D78" w:themeColor="accent1" w:themeShade="7F"/>
          <w:sz w:val="20"/>
          <w:szCs w:val="20"/>
        </w:rPr>
        <w:t>SVC with embeddings from Universal-Sentence-Encoder</w:t>
      </w:r>
    </w:p>
    <w:p w14:paraId="7D5E28D5" w14:textId="77777777" w:rsidR="00E3685F" w:rsidRPr="008B5022" w:rsidRDefault="00E3685F" w:rsidP="00E3685F">
      <w:pPr>
        <w:pStyle w:val="NormalWeb"/>
        <w:shd w:val="clear" w:color="auto" w:fill="FFFFFF"/>
        <w:spacing w:before="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 xml:space="preserve">While embedding a sentence, along with words the context of the whole sentence needs to be captured in that vector. This is where the “Universal Sentence Encoder” comes into the picture. If you recall the </w:t>
      </w:r>
      <w:proofErr w:type="spellStart"/>
      <w:r w:rsidRPr="008B5022">
        <w:rPr>
          <w:color w:val="404040" w:themeColor="text1" w:themeTint="BF"/>
          <w:sz w:val="20"/>
          <w:szCs w:val="20"/>
          <w:lang w:val="en-US" w:eastAsia="ja-JP"/>
        </w:rPr>
        <w:t>GloVe</w:t>
      </w:r>
      <w:proofErr w:type="spellEnd"/>
      <w:r w:rsidRPr="008B5022">
        <w:rPr>
          <w:color w:val="404040" w:themeColor="text1" w:themeTint="BF"/>
          <w:sz w:val="20"/>
          <w:szCs w:val="20"/>
          <w:lang w:val="en-US" w:eastAsia="ja-JP"/>
        </w:rPr>
        <w:t xml:space="preserve"> word embeddings vectors which turns a word to 50-dimensional vector, the Universal Sentence Encoder is much more powerful, and it </w:t>
      </w:r>
      <w:proofErr w:type="gramStart"/>
      <w:r w:rsidRPr="008B5022">
        <w:rPr>
          <w:color w:val="404040" w:themeColor="text1" w:themeTint="BF"/>
          <w:sz w:val="20"/>
          <w:szCs w:val="20"/>
          <w:lang w:val="en-US" w:eastAsia="ja-JP"/>
        </w:rPr>
        <w:t>is able to</w:t>
      </w:r>
      <w:proofErr w:type="gramEnd"/>
      <w:r w:rsidRPr="008B5022">
        <w:rPr>
          <w:color w:val="404040" w:themeColor="text1" w:themeTint="BF"/>
          <w:sz w:val="20"/>
          <w:szCs w:val="20"/>
          <w:lang w:val="en-US" w:eastAsia="ja-JP"/>
        </w:rPr>
        <w:t xml:space="preserve"> embed not only words but phrases and sentences. The </w:t>
      </w:r>
      <w:r w:rsidRPr="008B5022">
        <w:rPr>
          <w:b/>
          <w:bCs/>
          <w:color w:val="404040" w:themeColor="text1" w:themeTint="BF"/>
          <w:sz w:val="20"/>
          <w:szCs w:val="20"/>
          <w:lang w:val="en-US" w:eastAsia="ja-JP"/>
        </w:rPr>
        <w:t>Universal Sentence Encoder (USE)</w:t>
      </w:r>
      <w:r w:rsidRPr="008B5022">
        <w:rPr>
          <w:color w:val="404040" w:themeColor="text1" w:themeTint="BF"/>
          <w:sz w:val="20"/>
          <w:szCs w:val="20"/>
          <w:lang w:val="en-US" w:eastAsia="ja-JP"/>
        </w:rPr>
        <w:t> developed by researchers at </w:t>
      </w:r>
      <w:r w:rsidRPr="008B5022">
        <w:rPr>
          <w:b/>
          <w:bCs/>
          <w:color w:val="404040" w:themeColor="text1" w:themeTint="BF"/>
          <w:sz w:val="20"/>
          <w:szCs w:val="20"/>
          <w:lang w:val="en-US" w:eastAsia="ja-JP"/>
        </w:rPr>
        <w:t>Google AI</w:t>
      </w:r>
      <w:r w:rsidRPr="008B5022">
        <w:rPr>
          <w:color w:val="404040" w:themeColor="text1" w:themeTint="BF"/>
          <w:sz w:val="20"/>
          <w:szCs w:val="20"/>
          <w:lang w:val="en-US" w:eastAsia="ja-JP"/>
        </w:rPr>
        <w:t> encodes text into high dimensional vectors that can be used for text classification, semantic similarity, clustering, and other natural language tasks. The pre-trained Universal Sentence Encoder is publicly available in </w:t>
      </w:r>
      <w:proofErr w:type="spellStart"/>
      <w:r w:rsidRPr="008B5022">
        <w:rPr>
          <w:b/>
          <w:bCs/>
          <w:color w:val="404040" w:themeColor="text1" w:themeTint="BF"/>
          <w:sz w:val="20"/>
          <w:szCs w:val="20"/>
          <w:lang w:val="en-US" w:eastAsia="ja-JP"/>
        </w:rPr>
        <w:t>Tensorflow</w:t>
      </w:r>
      <w:proofErr w:type="spellEnd"/>
      <w:r w:rsidRPr="008B5022">
        <w:rPr>
          <w:b/>
          <w:bCs/>
          <w:color w:val="404040" w:themeColor="text1" w:themeTint="BF"/>
          <w:sz w:val="20"/>
          <w:szCs w:val="20"/>
          <w:lang w:val="en-US" w:eastAsia="ja-JP"/>
        </w:rPr>
        <w:t>-hub</w:t>
      </w:r>
      <w:r w:rsidRPr="008B5022">
        <w:rPr>
          <w:color w:val="404040" w:themeColor="text1" w:themeTint="BF"/>
          <w:sz w:val="20"/>
          <w:szCs w:val="20"/>
          <w:lang w:val="en-US" w:eastAsia="ja-JP"/>
        </w:rPr>
        <w:t>. It comes with two variations i.e. one trained with Transformer encoder and other trained with Deep Averaging Network (DAN).</w:t>
      </w:r>
    </w:p>
    <w:p w14:paraId="205164D3" w14:textId="77777777" w:rsidR="00E3685F" w:rsidRPr="008B5022" w:rsidRDefault="00E3685F" w:rsidP="00E3685F">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Following is the logic of the code in the next few cells-</w:t>
      </w:r>
    </w:p>
    <w:p w14:paraId="6D95A66D" w14:textId="77777777" w:rsidR="00E3685F" w:rsidRPr="008B5022" w:rsidRDefault="00E3685F" w:rsidP="006D203C">
      <w:pPr>
        <w:numPr>
          <w:ilvl w:val="0"/>
          <w:numId w:val="20"/>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Load USE model from the </w:t>
      </w:r>
      <w:proofErr w:type="spellStart"/>
      <w:r w:rsidRPr="008B5022">
        <w:rPr>
          <w:rFonts w:ascii="Times New Roman" w:eastAsia="Times New Roman" w:hAnsi="Times New Roman" w:cs="Times New Roman"/>
          <w:sz w:val="20"/>
          <w:szCs w:val="20"/>
        </w:rPr>
        <w:t>Tensorflow</w:t>
      </w:r>
      <w:proofErr w:type="spellEnd"/>
      <w:r w:rsidRPr="008B5022">
        <w:rPr>
          <w:rFonts w:ascii="Times New Roman" w:eastAsia="Times New Roman" w:hAnsi="Times New Roman" w:cs="Times New Roman"/>
          <w:sz w:val="20"/>
          <w:szCs w:val="20"/>
        </w:rPr>
        <w:t xml:space="preserve"> Hub(</w:t>
      </w:r>
      <w:proofErr w:type="spellStart"/>
      <w:r w:rsidRPr="008B5022">
        <w:rPr>
          <w:rFonts w:ascii="Times New Roman" w:eastAsia="Times New Roman" w:hAnsi="Times New Roman" w:cs="Times New Roman"/>
          <w:sz w:val="20"/>
          <w:szCs w:val="20"/>
        </w:rPr>
        <w:t>tfhub</w:t>
      </w:r>
      <w:proofErr w:type="spellEnd"/>
      <w:r w:rsidRPr="008B5022">
        <w:rPr>
          <w:rFonts w:ascii="Times New Roman" w:eastAsia="Times New Roman" w:hAnsi="Times New Roman" w:cs="Times New Roman"/>
          <w:sz w:val="20"/>
          <w:szCs w:val="20"/>
        </w:rPr>
        <w:t>)</w:t>
      </w:r>
    </w:p>
    <w:p w14:paraId="211E9125" w14:textId="77777777" w:rsidR="00E3685F" w:rsidRPr="008B5022" w:rsidRDefault="00E3685F" w:rsidP="006D203C">
      <w:pPr>
        <w:numPr>
          <w:ilvl w:val="0"/>
          <w:numId w:val="20"/>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Create the embeddings for Train and Test</w:t>
      </w:r>
    </w:p>
    <w:p w14:paraId="2CB3017F" w14:textId="77777777" w:rsidR="00E3685F" w:rsidRPr="008B5022" w:rsidRDefault="00E3685F" w:rsidP="006D203C">
      <w:pPr>
        <w:numPr>
          <w:ilvl w:val="0"/>
          <w:numId w:val="20"/>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Feed the embeddings to Support Vector </w:t>
      </w:r>
      <w:proofErr w:type="gramStart"/>
      <w:r w:rsidRPr="008B5022">
        <w:rPr>
          <w:rFonts w:ascii="Times New Roman" w:eastAsia="Times New Roman" w:hAnsi="Times New Roman" w:cs="Times New Roman"/>
          <w:sz w:val="20"/>
          <w:szCs w:val="20"/>
        </w:rPr>
        <w:t>Classifier(</w:t>
      </w:r>
      <w:proofErr w:type="gramEnd"/>
      <w:r w:rsidRPr="008B5022">
        <w:rPr>
          <w:rFonts w:ascii="Times New Roman" w:eastAsia="Times New Roman" w:hAnsi="Times New Roman" w:cs="Times New Roman"/>
          <w:sz w:val="20"/>
          <w:szCs w:val="20"/>
        </w:rPr>
        <w:t>SVC) model and train-</w:t>
      </w:r>
      <w:r w:rsidRPr="008B5022">
        <w:rPr>
          <w:rFonts w:ascii="Times New Roman" w:eastAsia="Times New Roman" w:hAnsi="Times New Roman" w:cs="Times New Roman"/>
          <w:sz w:val="20"/>
          <w:szCs w:val="20"/>
        </w:rPr>
        <w:br/>
      </w:r>
      <w:r w:rsidRPr="008B5022">
        <w:rPr>
          <w:rFonts w:ascii="Times New Roman" w:eastAsia="Times New Roman" w:hAnsi="Times New Roman" w:cs="Times New Roman"/>
          <w:b/>
          <w:bCs/>
          <w:sz w:val="20"/>
          <w:szCs w:val="20"/>
        </w:rPr>
        <w:t xml:space="preserve">input-text ===&gt; Embeddings from USE ==&gt; </w:t>
      </w:r>
      <w:proofErr w:type="spellStart"/>
      <w:r w:rsidRPr="008B5022">
        <w:rPr>
          <w:rFonts w:ascii="Times New Roman" w:eastAsia="Times New Roman" w:hAnsi="Times New Roman" w:cs="Times New Roman"/>
          <w:b/>
          <w:bCs/>
          <w:sz w:val="20"/>
          <w:szCs w:val="20"/>
        </w:rPr>
        <w:t>SupportVectorClassifier</w:t>
      </w:r>
      <w:proofErr w:type="spellEnd"/>
      <w:r w:rsidRPr="008B5022">
        <w:rPr>
          <w:rFonts w:ascii="Times New Roman" w:eastAsia="Times New Roman" w:hAnsi="Times New Roman" w:cs="Times New Roman"/>
          <w:sz w:val="20"/>
          <w:szCs w:val="20"/>
        </w:rPr>
        <w:br/>
        <w:t>Below is the pictorial representation of the architecture.</w:t>
      </w:r>
    </w:p>
    <w:p w14:paraId="1BF2CF89" w14:textId="297ABB44" w:rsidR="005C53B7" w:rsidRPr="008B5022" w:rsidRDefault="00E3685F" w:rsidP="00E24605">
      <w:pPr>
        <w:spacing w:line="240" w:lineRule="auto"/>
        <w:jc w:val="center"/>
        <w:rPr>
          <w:rFonts w:ascii="Times New Roman" w:eastAsia="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4934901D" wp14:editId="4E30CAF0">
            <wp:extent cx="5943600" cy="8445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844550"/>
                    </a:xfrm>
                    <a:prstGeom prst="rect">
                      <a:avLst/>
                    </a:prstGeom>
                    <a:noFill/>
                    <a:ln>
                      <a:noFill/>
                    </a:ln>
                  </pic:spPr>
                </pic:pic>
              </a:graphicData>
            </a:graphic>
          </wp:inline>
        </w:drawing>
      </w:r>
    </w:p>
    <w:p w14:paraId="4D108E8A" w14:textId="73E711DB" w:rsidR="005C53B7" w:rsidRPr="008B5022" w:rsidRDefault="005C53B7" w:rsidP="00E24605">
      <w:pPr>
        <w:spacing w:line="240" w:lineRule="auto"/>
        <w:jc w:val="center"/>
        <w:rPr>
          <w:rFonts w:ascii="Times New Roman" w:hAnsi="Times New Roman" w:cs="Times New Roman"/>
          <w:sz w:val="20"/>
          <w:szCs w:val="20"/>
        </w:rPr>
      </w:pPr>
    </w:p>
    <w:p w14:paraId="3C8B8F5A" w14:textId="75C46E5C" w:rsidR="00A82101" w:rsidRPr="008B5022" w:rsidRDefault="00A82101" w:rsidP="008B5022">
      <w:pPr>
        <w:pStyle w:val="Heading2"/>
        <w:numPr>
          <w:ilvl w:val="0"/>
          <w:numId w:val="0"/>
        </w:numPr>
        <w:shd w:val="clear" w:color="auto" w:fill="FFFFFF"/>
        <w:spacing w:before="0" w:after="0"/>
        <w:ind w:left="426"/>
        <w:rPr>
          <w:rFonts w:ascii="Times New Roman" w:eastAsiaTheme="majorEastAsia" w:hAnsi="Times New Roman" w:cs="Times New Roman"/>
          <w:color w:val="1F4D78" w:themeColor="accent1" w:themeShade="7F"/>
          <w:sz w:val="20"/>
          <w:szCs w:val="20"/>
        </w:rPr>
      </w:pPr>
      <w:r w:rsidRPr="008B5022">
        <w:rPr>
          <w:rFonts w:ascii="Times New Roman" w:eastAsiaTheme="majorEastAsia" w:hAnsi="Times New Roman" w:cs="Times New Roman"/>
          <w:color w:val="1F4D78" w:themeColor="accent1" w:themeShade="7F"/>
          <w:sz w:val="20"/>
          <w:szCs w:val="20"/>
        </w:rPr>
        <w:t>M</w:t>
      </w:r>
      <w:r w:rsidRPr="008B5022">
        <w:rPr>
          <w:rFonts w:ascii="Times New Roman" w:eastAsiaTheme="majorEastAsia" w:hAnsi="Times New Roman" w:cs="Times New Roman"/>
          <w:color w:val="1F4D78" w:themeColor="accent1" w:themeShade="7F"/>
          <w:sz w:val="20"/>
          <w:szCs w:val="20"/>
        </w:rPr>
        <w:t>LP</w:t>
      </w:r>
      <w:r w:rsidRPr="008B5022">
        <w:rPr>
          <w:rFonts w:ascii="Times New Roman" w:eastAsiaTheme="majorEastAsia" w:hAnsi="Times New Roman" w:cs="Times New Roman"/>
          <w:color w:val="1F4D78" w:themeColor="accent1" w:themeShade="7F"/>
          <w:sz w:val="20"/>
          <w:szCs w:val="20"/>
        </w:rPr>
        <w:t xml:space="preserve"> with large dimensional embeddings from Universal-Sentence-Encoder</w:t>
      </w:r>
    </w:p>
    <w:p w14:paraId="510739CC" w14:textId="77777777" w:rsidR="00A82101" w:rsidRPr="008B5022" w:rsidRDefault="00A82101" w:rsidP="00A82101">
      <w:pPr>
        <w:pStyle w:val="NormalWeb"/>
        <w:shd w:val="clear" w:color="auto" w:fill="FFFFFF"/>
        <w:spacing w:before="240" w:beforeAutospacing="0" w:after="0" w:afterAutospacing="0"/>
        <w:jc w:val="both"/>
        <w:rPr>
          <w:color w:val="404040" w:themeColor="text1" w:themeTint="BF"/>
          <w:sz w:val="20"/>
          <w:szCs w:val="20"/>
          <w:lang w:val="en-US" w:eastAsia="ja-JP"/>
        </w:rPr>
      </w:pPr>
      <w:r w:rsidRPr="008B5022">
        <w:rPr>
          <w:color w:val="404040" w:themeColor="text1" w:themeTint="BF"/>
          <w:sz w:val="20"/>
          <w:szCs w:val="20"/>
          <w:lang w:val="en-US" w:eastAsia="ja-JP"/>
        </w:rPr>
        <w:t>Following is the logic of the 3rd model-</w:t>
      </w:r>
    </w:p>
    <w:p w14:paraId="1D41399A" w14:textId="77777777" w:rsidR="00A82101" w:rsidRPr="008B5022" w:rsidRDefault="00A82101" w:rsidP="006D203C">
      <w:pPr>
        <w:numPr>
          <w:ilvl w:val="0"/>
          <w:numId w:val="21"/>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 xml:space="preserve">Load USE model from the </w:t>
      </w:r>
      <w:proofErr w:type="spellStart"/>
      <w:r w:rsidRPr="008B5022">
        <w:rPr>
          <w:rFonts w:ascii="Times New Roman" w:eastAsia="Times New Roman" w:hAnsi="Times New Roman" w:cs="Times New Roman"/>
          <w:sz w:val="20"/>
          <w:szCs w:val="20"/>
        </w:rPr>
        <w:t>Tensorflow</w:t>
      </w:r>
      <w:proofErr w:type="spellEnd"/>
      <w:r w:rsidRPr="008B5022">
        <w:rPr>
          <w:rFonts w:ascii="Times New Roman" w:eastAsia="Times New Roman" w:hAnsi="Times New Roman" w:cs="Times New Roman"/>
          <w:sz w:val="20"/>
          <w:szCs w:val="20"/>
        </w:rPr>
        <w:t xml:space="preserve"> Hub(</w:t>
      </w:r>
      <w:proofErr w:type="spellStart"/>
      <w:r w:rsidRPr="008B5022">
        <w:rPr>
          <w:rFonts w:ascii="Times New Roman" w:eastAsia="Times New Roman" w:hAnsi="Times New Roman" w:cs="Times New Roman"/>
          <w:sz w:val="20"/>
          <w:szCs w:val="20"/>
        </w:rPr>
        <w:t>tfhub</w:t>
      </w:r>
      <w:proofErr w:type="spellEnd"/>
      <w:r w:rsidRPr="008B5022">
        <w:rPr>
          <w:rFonts w:ascii="Times New Roman" w:eastAsia="Times New Roman" w:hAnsi="Times New Roman" w:cs="Times New Roman"/>
          <w:sz w:val="20"/>
          <w:szCs w:val="20"/>
        </w:rPr>
        <w:t>)</w:t>
      </w:r>
    </w:p>
    <w:p w14:paraId="6A4B9166" w14:textId="77777777" w:rsidR="00A82101" w:rsidRPr="008B5022" w:rsidRDefault="00A82101" w:rsidP="006D203C">
      <w:pPr>
        <w:numPr>
          <w:ilvl w:val="0"/>
          <w:numId w:val="21"/>
        </w:numPr>
        <w:shd w:val="clear" w:color="auto" w:fill="FFFFFF"/>
        <w:spacing w:after="0" w:line="300" w:lineRule="atLeast"/>
        <w:ind w:left="480"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Create the higher dimensional embeddings for Train and Test</w:t>
      </w:r>
    </w:p>
    <w:p w14:paraId="7FF43A5B" w14:textId="77777777" w:rsidR="00A82101" w:rsidRPr="008B5022" w:rsidRDefault="00A82101" w:rsidP="006D203C">
      <w:pPr>
        <w:numPr>
          <w:ilvl w:val="0"/>
          <w:numId w:val="21"/>
        </w:numPr>
        <w:shd w:val="clear" w:color="auto" w:fill="FFFFFF"/>
        <w:spacing w:after="0" w:line="300" w:lineRule="atLeast"/>
        <w:ind w:left="480" w:right="480"/>
        <w:rPr>
          <w:rFonts w:ascii="Times New Roman" w:hAnsi="Times New Roman" w:cs="Times New Roman"/>
          <w:color w:val="000000"/>
          <w:sz w:val="20"/>
          <w:szCs w:val="20"/>
        </w:rPr>
      </w:pPr>
      <w:r w:rsidRPr="008B5022">
        <w:rPr>
          <w:rFonts w:ascii="Times New Roman" w:eastAsia="Times New Roman" w:hAnsi="Times New Roman" w:cs="Times New Roman"/>
          <w:sz w:val="20"/>
          <w:szCs w:val="20"/>
        </w:rPr>
        <w:lastRenderedPageBreak/>
        <w:t xml:space="preserve">Feed the embeddings to a </w:t>
      </w:r>
      <w:proofErr w:type="spellStart"/>
      <w:r w:rsidRPr="008B5022">
        <w:rPr>
          <w:rFonts w:ascii="Times New Roman" w:eastAsia="Times New Roman" w:hAnsi="Times New Roman" w:cs="Times New Roman"/>
          <w:sz w:val="20"/>
          <w:szCs w:val="20"/>
        </w:rPr>
        <w:t>MultiLayerPercepton</w:t>
      </w:r>
      <w:proofErr w:type="spellEnd"/>
      <w:r w:rsidRPr="008B5022">
        <w:rPr>
          <w:rFonts w:ascii="Times New Roman" w:eastAsia="Times New Roman" w:hAnsi="Times New Roman" w:cs="Times New Roman"/>
          <w:sz w:val="20"/>
          <w:szCs w:val="20"/>
        </w:rPr>
        <w:t xml:space="preserve"> and train</w:t>
      </w:r>
    </w:p>
    <w:p w14:paraId="576FB675" w14:textId="16DFB7B7" w:rsidR="00A82101" w:rsidRPr="008B5022" w:rsidRDefault="00A82101" w:rsidP="00A82101">
      <w:pPr>
        <w:pStyle w:val="ListParagraph"/>
        <w:shd w:val="clear" w:color="auto" w:fill="FFFFFF"/>
        <w:spacing w:after="0" w:line="300" w:lineRule="atLeast"/>
        <w:ind w:right="480"/>
        <w:rPr>
          <w:rFonts w:ascii="Times New Roman" w:eastAsia="Times New Roman" w:hAnsi="Times New Roman" w:cs="Times New Roman"/>
          <w:sz w:val="20"/>
          <w:szCs w:val="20"/>
        </w:rPr>
      </w:pPr>
      <w:r w:rsidRPr="008B5022">
        <w:rPr>
          <w:rFonts w:ascii="Times New Roman" w:eastAsia="Times New Roman" w:hAnsi="Times New Roman" w:cs="Times New Roman"/>
          <w:sz w:val="20"/>
          <w:szCs w:val="20"/>
        </w:rPr>
        <w:t>Below is the pictorial representation of the architecture.</w:t>
      </w:r>
    </w:p>
    <w:p w14:paraId="0B52B39C" w14:textId="1F97B4BC" w:rsidR="00A82101" w:rsidRPr="008B5022" w:rsidRDefault="00A82101" w:rsidP="00A82101">
      <w:pPr>
        <w:shd w:val="clear" w:color="auto" w:fill="FFFFFF"/>
        <w:spacing w:after="0" w:line="300" w:lineRule="atLeast"/>
        <w:ind w:right="480"/>
        <w:rPr>
          <w:rFonts w:ascii="Times New Roman" w:hAnsi="Times New Roman" w:cs="Times New Roman"/>
          <w:color w:val="000000"/>
          <w:sz w:val="20"/>
          <w:szCs w:val="20"/>
        </w:rPr>
      </w:pPr>
    </w:p>
    <w:p w14:paraId="1F76114D" w14:textId="77777777" w:rsidR="00A82101" w:rsidRPr="008B5022" w:rsidRDefault="00A82101" w:rsidP="00A82101">
      <w:pPr>
        <w:shd w:val="clear" w:color="auto" w:fill="FFFFFF"/>
        <w:spacing w:after="0" w:line="300" w:lineRule="atLeast"/>
        <w:ind w:left="480" w:right="480"/>
        <w:rPr>
          <w:rFonts w:ascii="Times New Roman" w:hAnsi="Times New Roman" w:cs="Times New Roman"/>
          <w:color w:val="000000"/>
          <w:sz w:val="20"/>
          <w:szCs w:val="20"/>
        </w:rPr>
      </w:pPr>
      <w:r w:rsidRPr="008B5022">
        <w:rPr>
          <w:rFonts w:ascii="Times New Roman" w:hAnsi="Times New Roman" w:cs="Times New Roman"/>
          <w:noProof/>
          <w:sz w:val="20"/>
          <w:szCs w:val="20"/>
        </w:rPr>
        <w:drawing>
          <wp:inline distT="0" distB="0" distL="0" distR="0" wp14:anchorId="00B91889" wp14:editId="2F622301">
            <wp:extent cx="5943600" cy="14839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83995"/>
                    </a:xfrm>
                    <a:prstGeom prst="rect">
                      <a:avLst/>
                    </a:prstGeom>
                    <a:noFill/>
                    <a:ln>
                      <a:noFill/>
                    </a:ln>
                  </pic:spPr>
                </pic:pic>
              </a:graphicData>
            </a:graphic>
          </wp:inline>
        </w:drawing>
      </w:r>
    </w:p>
    <w:p w14:paraId="1B541745" w14:textId="77777777" w:rsidR="00A82101" w:rsidRPr="008B5022" w:rsidRDefault="00A82101" w:rsidP="00A82101">
      <w:pPr>
        <w:shd w:val="clear" w:color="auto" w:fill="FFFFFF"/>
        <w:spacing w:after="0" w:line="300" w:lineRule="atLeast"/>
        <w:ind w:left="480" w:right="480"/>
        <w:rPr>
          <w:rFonts w:ascii="Times New Roman" w:hAnsi="Times New Roman" w:cs="Times New Roman"/>
          <w:color w:val="000000"/>
          <w:sz w:val="20"/>
          <w:szCs w:val="20"/>
        </w:rPr>
      </w:pPr>
    </w:p>
    <w:p w14:paraId="67C142B0" w14:textId="4D4162CF" w:rsidR="00A82101" w:rsidRPr="008B5022" w:rsidRDefault="00A82101" w:rsidP="00A82101">
      <w:pPr>
        <w:pStyle w:val="Heading2"/>
        <w:numPr>
          <w:ilvl w:val="0"/>
          <w:numId w:val="0"/>
        </w:numPr>
        <w:shd w:val="clear" w:color="auto" w:fill="FFFFFF"/>
        <w:spacing w:before="0" w:after="0"/>
        <w:ind w:left="360"/>
        <w:rPr>
          <w:rFonts w:ascii="Times New Roman" w:eastAsiaTheme="majorEastAsia" w:hAnsi="Times New Roman" w:cs="Times New Roman"/>
          <w:color w:val="1F4D78" w:themeColor="accent1" w:themeShade="7F"/>
          <w:sz w:val="20"/>
          <w:szCs w:val="20"/>
        </w:rPr>
      </w:pPr>
      <w:r w:rsidRPr="008B5022">
        <w:rPr>
          <w:rFonts w:ascii="Times New Roman" w:eastAsiaTheme="majorEastAsia" w:hAnsi="Times New Roman" w:cs="Times New Roman"/>
          <w:color w:val="1F4D78" w:themeColor="accent1" w:themeShade="7F"/>
          <w:sz w:val="20"/>
          <w:szCs w:val="20"/>
        </w:rPr>
        <w:t>SVR</w:t>
      </w:r>
      <w:r w:rsidRPr="008B5022">
        <w:rPr>
          <w:rFonts w:ascii="Times New Roman" w:eastAsiaTheme="majorEastAsia" w:hAnsi="Times New Roman" w:cs="Times New Roman"/>
          <w:color w:val="1F4D78" w:themeColor="accent1" w:themeShade="7F"/>
          <w:sz w:val="20"/>
          <w:szCs w:val="20"/>
        </w:rPr>
        <w:t xml:space="preserve"> with Large Dimensional Embeddings from Universal Sentence Encoder</w:t>
      </w:r>
    </w:p>
    <w:p w14:paraId="7C284E5F" w14:textId="77777777" w:rsidR="00A82101" w:rsidRPr="008B5022" w:rsidRDefault="00A82101" w:rsidP="00A82101">
      <w:pPr>
        <w:pStyle w:val="NormalWeb"/>
        <w:shd w:val="clear" w:color="auto" w:fill="FFFFFF"/>
        <w:spacing w:before="240" w:beforeAutospacing="0" w:after="0" w:afterAutospacing="0"/>
        <w:jc w:val="both"/>
        <w:rPr>
          <w:rFonts w:eastAsiaTheme="minorHAnsi"/>
          <w:color w:val="404040" w:themeColor="text1" w:themeTint="BF"/>
          <w:sz w:val="20"/>
          <w:szCs w:val="20"/>
          <w:lang w:val="en-US" w:eastAsia="ja-JP"/>
        </w:rPr>
      </w:pPr>
      <w:r w:rsidRPr="008B5022">
        <w:rPr>
          <w:rFonts w:eastAsiaTheme="minorHAnsi"/>
          <w:color w:val="404040" w:themeColor="text1" w:themeTint="BF"/>
          <w:sz w:val="20"/>
          <w:szCs w:val="20"/>
          <w:lang w:val="en-US" w:eastAsia="ja-JP"/>
        </w:rPr>
        <w:t>Following is the logic of the 4th model-</w:t>
      </w:r>
    </w:p>
    <w:p w14:paraId="31539D0E" w14:textId="77777777" w:rsidR="00A82101" w:rsidRPr="008B5022" w:rsidRDefault="00A82101" w:rsidP="006D203C">
      <w:pPr>
        <w:numPr>
          <w:ilvl w:val="0"/>
          <w:numId w:val="22"/>
        </w:numPr>
        <w:shd w:val="clear" w:color="auto" w:fill="FFFFFF"/>
        <w:spacing w:after="0" w:line="300" w:lineRule="atLeast"/>
        <w:ind w:left="480" w:right="480"/>
        <w:rPr>
          <w:rFonts w:ascii="Times New Roman" w:hAnsi="Times New Roman" w:cs="Times New Roman"/>
          <w:sz w:val="20"/>
          <w:szCs w:val="20"/>
        </w:rPr>
      </w:pPr>
      <w:r w:rsidRPr="008B5022">
        <w:rPr>
          <w:rFonts w:ascii="Times New Roman" w:hAnsi="Times New Roman" w:cs="Times New Roman"/>
          <w:sz w:val="20"/>
          <w:szCs w:val="20"/>
        </w:rPr>
        <w:t xml:space="preserve">Load USE model from the </w:t>
      </w:r>
      <w:proofErr w:type="spellStart"/>
      <w:r w:rsidRPr="008B5022">
        <w:rPr>
          <w:rFonts w:ascii="Times New Roman" w:hAnsi="Times New Roman" w:cs="Times New Roman"/>
          <w:sz w:val="20"/>
          <w:szCs w:val="20"/>
        </w:rPr>
        <w:t>Tensorflow</w:t>
      </w:r>
      <w:proofErr w:type="spellEnd"/>
      <w:r w:rsidRPr="008B5022">
        <w:rPr>
          <w:rFonts w:ascii="Times New Roman" w:hAnsi="Times New Roman" w:cs="Times New Roman"/>
          <w:sz w:val="20"/>
          <w:szCs w:val="20"/>
        </w:rPr>
        <w:t xml:space="preserve"> Hub(</w:t>
      </w:r>
      <w:proofErr w:type="spellStart"/>
      <w:r w:rsidRPr="008B5022">
        <w:rPr>
          <w:rFonts w:ascii="Times New Roman" w:hAnsi="Times New Roman" w:cs="Times New Roman"/>
          <w:sz w:val="20"/>
          <w:szCs w:val="20"/>
        </w:rPr>
        <w:t>tfhub</w:t>
      </w:r>
      <w:proofErr w:type="spellEnd"/>
      <w:r w:rsidRPr="008B5022">
        <w:rPr>
          <w:rFonts w:ascii="Times New Roman" w:hAnsi="Times New Roman" w:cs="Times New Roman"/>
          <w:sz w:val="20"/>
          <w:szCs w:val="20"/>
        </w:rPr>
        <w:t>)</w:t>
      </w:r>
    </w:p>
    <w:p w14:paraId="6FBCF661" w14:textId="77777777" w:rsidR="00A82101" w:rsidRPr="008B5022" w:rsidRDefault="00A82101" w:rsidP="006D203C">
      <w:pPr>
        <w:numPr>
          <w:ilvl w:val="0"/>
          <w:numId w:val="22"/>
        </w:numPr>
        <w:shd w:val="clear" w:color="auto" w:fill="FFFFFF"/>
        <w:spacing w:after="0" w:line="300" w:lineRule="atLeast"/>
        <w:ind w:left="480" w:right="480"/>
        <w:rPr>
          <w:rFonts w:ascii="Times New Roman" w:hAnsi="Times New Roman" w:cs="Times New Roman"/>
          <w:sz w:val="20"/>
          <w:szCs w:val="20"/>
        </w:rPr>
      </w:pPr>
      <w:r w:rsidRPr="008B5022">
        <w:rPr>
          <w:rFonts w:ascii="Times New Roman" w:hAnsi="Times New Roman" w:cs="Times New Roman"/>
          <w:sz w:val="20"/>
          <w:szCs w:val="20"/>
        </w:rPr>
        <w:t>Create the higher dimensional embeddings for Train and Test</w:t>
      </w:r>
    </w:p>
    <w:p w14:paraId="0A2FA313" w14:textId="77777777" w:rsidR="00A82101" w:rsidRPr="008B5022" w:rsidRDefault="00A82101" w:rsidP="006D203C">
      <w:pPr>
        <w:pStyle w:val="NormalWeb"/>
        <w:numPr>
          <w:ilvl w:val="0"/>
          <w:numId w:val="22"/>
        </w:numPr>
        <w:shd w:val="clear" w:color="auto" w:fill="FFFFFF"/>
        <w:spacing w:before="0" w:beforeAutospacing="0" w:after="0" w:afterAutospacing="0" w:line="300" w:lineRule="atLeast"/>
        <w:ind w:left="480" w:right="480"/>
        <w:jc w:val="both"/>
        <w:rPr>
          <w:rFonts w:eastAsiaTheme="minorHAnsi"/>
          <w:color w:val="404040" w:themeColor="text1" w:themeTint="BF"/>
          <w:sz w:val="20"/>
          <w:szCs w:val="20"/>
          <w:lang w:val="en-US" w:eastAsia="ja-JP"/>
        </w:rPr>
      </w:pPr>
      <w:r w:rsidRPr="008B5022">
        <w:rPr>
          <w:rFonts w:eastAsiaTheme="minorHAnsi"/>
          <w:color w:val="404040" w:themeColor="text1" w:themeTint="BF"/>
          <w:sz w:val="20"/>
          <w:szCs w:val="20"/>
          <w:lang w:val="en-US" w:eastAsia="ja-JP"/>
        </w:rPr>
        <w:t xml:space="preserve">Feed the embeddings to a </w:t>
      </w:r>
      <w:proofErr w:type="spellStart"/>
      <w:r w:rsidRPr="008B5022">
        <w:rPr>
          <w:rFonts w:eastAsiaTheme="minorHAnsi"/>
          <w:color w:val="404040" w:themeColor="text1" w:themeTint="BF"/>
          <w:sz w:val="20"/>
          <w:szCs w:val="20"/>
          <w:lang w:val="en-US" w:eastAsia="ja-JP"/>
        </w:rPr>
        <w:t>MultiLayerPercepton</w:t>
      </w:r>
      <w:proofErr w:type="spellEnd"/>
      <w:r w:rsidRPr="008B5022">
        <w:rPr>
          <w:rFonts w:eastAsiaTheme="minorHAnsi"/>
          <w:color w:val="404040" w:themeColor="text1" w:themeTint="BF"/>
          <w:sz w:val="20"/>
          <w:szCs w:val="20"/>
          <w:lang w:val="en-US" w:eastAsia="ja-JP"/>
        </w:rPr>
        <w:t xml:space="preserve"> and train</w:t>
      </w:r>
    </w:p>
    <w:p w14:paraId="3F44CE57" w14:textId="608FD895" w:rsidR="00A82101" w:rsidRPr="008B5022" w:rsidRDefault="00A82101" w:rsidP="00A82101">
      <w:pPr>
        <w:pStyle w:val="NormalWeb"/>
        <w:shd w:val="clear" w:color="auto" w:fill="FFFFFF"/>
        <w:spacing w:before="0" w:beforeAutospacing="0" w:after="0" w:afterAutospacing="0" w:line="300" w:lineRule="atLeast"/>
        <w:ind w:left="120" w:right="480"/>
        <w:jc w:val="both"/>
        <w:rPr>
          <w:rFonts w:eastAsiaTheme="minorHAnsi"/>
          <w:color w:val="404040" w:themeColor="text1" w:themeTint="BF"/>
          <w:sz w:val="20"/>
          <w:szCs w:val="20"/>
          <w:lang w:val="en-US" w:eastAsia="ja-JP"/>
        </w:rPr>
      </w:pPr>
      <w:r w:rsidRPr="008B5022">
        <w:rPr>
          <w:rFonts w:eastAsiaTheme="minorHAnsi"/>
          <w:color w:val="404040" w:themeColor="text1" w:themeTint="BF"/>
          <w:sz w:val="20"/>
          <w:szCs w:val="20"/>
          <w:lang w:val="en-US" w:eastAsia="ja-JP"/>
        </w:rPr>
        <w:t>Below is the pictorial representation of the architecture.</w:t>
      </w:r>
    </w:p>
    <w:p w14:paraId="5263C7A6" w14:textId="55918051" w:rsidR="005C53B7" w:rsidRPr="008B5022" w:rsidRDefault="00A82101" w:rsidP="009C2CC4">
      <w:pPr>
        <w:spacing w:line="240" w:lineRule="auto"/>
        <w:ind w:left="720"/>
        <w:jc w:val="center"/>
        <w:rPr>
          <w:rFonts w:ascii="Times New Roman" w:hAnsi="Times New Roman" w:cs="Times New Roman"/>
          <w:sz w:val="20"/>
          <w:szCs w:val="20"/>
        </w:rPr>
      </w:pPr>
      <w:r w:rsidRPr="008B5022">
        <w:rPr>
          <w:rFonts w:ascii="Times New Roman" w:hAnsi="Times New Roman" w:cs="Times New Roman"/>
          <w:noProof/>
          <w:sz w:val="20"/>
          <w:szCs w:val="20"/>
        </w:rPr>
        <w:drawing>
          <wp:inline distT="0" distB="0" distL="0" distR="0" wp14:anchorId="1C902ECC" wp14:editId="111E7CF7">
            <wp:extent cx="5943600" cy="844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844550"/>
                    </a:xfrm>
                    <a:prstGeom prst="rect">
                      <a:avLst/>
                    </a:prstGeom>
                    <a:noFill/>
                    <a:ln>
                      <a:noFill/>
                    </a:ln>
                  </pic:spPr>
                </pic:pic>
              </a:graphicData>
            </a:graphic>
          </wp:inline>
        </w:drawing>
      </w:r>
    </w:p>
    <w:p w14:paraId="2B5488CB" w14:textId="77777777" w:rsidR="00A82101" w:rsidRPr="008B5022" w:rsidRDefault="00A82101" w:rsidP="00A82101">
      <w:pPr>
        <w:spacing w:line="240" w:lineRule="auto"/>
        <w:ind w:firstLine="720"/>
        <w:jc w:val="both"/>
        <w:rPr>
          <w:rFonts w:ascii="Times New Roman" w:hAnsi="Times New Roman" w:cs="Times New Roman"/>
          <w:sz w:val="20"/>
          <w:szCs w:val="20"/>
        </w:rPr>
      </w:pPr>
      <w:r w:rsidRPr="008B5022">
        <w:rPr>
          <w:rFonts w:ascii="Times New Roman" w:hAnsi="Times New Roman" w:cs="Times New Roman"/>
          <w:sz w:val="20"/>
          <w:szCs w:val="20"/>
        </w:rPr>
        <w:t>Weighted Voting of Predictions</w:t>
      </w:r>
    </w:p>
    <w:p w14:paraId="65109D2D" w14:textId="2638C1D2" w:rsidR="00A82101" w:rsidRPr="008B5022" w:rsidRDefault="00A82101" w:rsidP="00A82101">
      <w:pPr>
        <w:spacing w:line="240" w:lineRule="auto"/>
        <w:ind w:firstLine="720"/>
        <w:jc w:val="both"/>
        <w:rPr>
          <w:rFonts w:ascii="Times New Roman" w:hAnsi="Times New Roman" w:cs="Times New Roman"/>
          <w:sz w:val="20"/>
          <w:szCs w:val="20"/>
        </w:rPr>
      </w:pPr>
      <w:r w:rsidRPr="008B5022">
        <w:rPr>
          <w:rFonts w:ascii="Times New Roman" w:hAnsi="Times New Roman" w:cs="Times New Roman"/>
          <w:sz w:val="20"/>
          <w:szCs w:val="20"/>
        </w:rPr>
        <w:t xml:space="preserve">Below </w:t>
      </w:r>
      <w:r w:rsidRPr="008B5022">
        <w:rPr>
          <w:rFonts w:ascii="Times New Roman" w:hAnsi="Times New Roman" w:cs="Times New Roman"/>
          <w:sz w:val="20"/>
          <w:szCs w:val="20"/>
        </w:rPr>
        <w:t>are</w:t>
      </w:r>
      <w:r w:rsidRPr="008B5022">
        <w:rPr>
          <w:rFonts w:ascii="Times New Roman" w:hAnsi="Times New Roman" w:cs="Times New Roman"/>
          <w:sz w:val="20"/>
          <w:szCs w:val="20"/>
        </w:rPr>
        <w:t xml:space="preserve"> the weights for predictions from the above 4 models:</w:t>
      </w:r>
    </w:p>
    <w:p w14:paraId="1F773320" w14:textId="77777777" w:rsidR="00A82101" w:rsidRPr="008B5022" w:rsidRDefault="00A82101" w:rsidP="00A82101">
      <w:pPr>
        <w:spacing w:after="0" w:line="240" w:lineRule="auto"/>
        <w:ind w:firstLine="142"/>
        <w:jc w:val="both"/>
        <w:rPr>
          <w:rFonts w:ascii="Times New Roman" w:hAnsi="Times New Roman" w:cs="Times New Roman"/>
          <w:i/>
          <w:iCs/>
          <w:sz w:val="20"/>
          <w:szCs w:val="20"/>
        </w:rPr>
      </w:pPr>
      <w:r w:rsidRPr="008B5022">
        <w:rPr>
          <w:rFonts w:ascii="Times New Roman" w:hAnsi="Times New Roman" w:cs="Times New Roman"/>
          <w:i/>
          <w:iCs/>
          <w:sz w:val="20"/>
          <w:szCs w:val="20"/>
        </w:rPr>
        <w:t>(0.5 Predictions from BERT model with Embeddings from BERT) +</w:t>
      </w:r>
    </w:p>
    <w:p w14:paraId="3AF12259" w14:textId="77777777" w:rsidR="00A82101" w:rsidRPr="008B5022" w:rsidRDefault="00A82101" w:rsidP="00A82101">
      <w:pPr>
        <w:spacing w:after="0" w:line="240" w:lineRule="auto"/>
        <w:ind w:firstLine="142"/>
        <w:jc w:val="both"/>
        <w:rPr>
          <w:rFonts w:ascii="Times New Roman" w:hAnsi="Times New Roman" w:cs="Times New Roman"/>
          <w:i/>
          <w:iCs/>
          <w:sz w:val="20"/>
          <w:szCs w:val="20"/>
        </w:rPr>
      </w:pPr>
      <w:r w:rsidRPr="008B5022">
        <w:rPr>
          <w:rFonts w:ascii="Times New Roman" w:hAnsi="Times New Roman" w:cs="Times New Roman"/>
          <w:i/>
          <w:iCs/>
          <w:sz w:val="20"/>
          <w:szCs w:val="20"/>
        </w:rPr>
        <w:t>(0.5 Predictions from SVM with Lower Dimensional Embeddings from Universal Sentence Encoder) +</w:t>
      </w:r>
    </w:p>
    <w:p w14:paraId="4FBF945C" w14:textId="77777777" w:rsidR="00A82101" w:rsidRPr="008B5022" w:rsidRDefault="00A82101" w:rsidP="00A82101">
      <w:pPr>
        <w:spacing w:after="0" w:line="240" w:lineRule="auto"/>
        <w:ind w:firstLine="142"/>
        <w:jc w:val="both"/>
        <w:rPr>
          <w:rFonts w:ascii="Times New Roman" w:hAnsi="Times New Roman" w:cs="Times New Roman"/>
          <w:i/>
          <w:iCs/>
          <w:sz w:val="20"/>
          <w:szCs w:val="20"/>
        </w:rPr>
      </w:pPr>
      <w:r w:rsidRPr="008B5022">
        <w:rPr>
          <w:rFonts w:ascii="Times New Roman" w:hAnsi="Times New Roman" w:cs="Times New Roman"/>
          <w:i/>
          <w:iCs/>
          <w:sz w:val="20"/>
          <w:szCs w:val="20"/>
        </w:rPr>
        <w:t>(0.1 Predictions from Perceptron with Large Dimensional Embeddings from Universal Sentence Encoder) +</w:t>
      </w:r>
    </w:p>
    <w:p w14:paraId="687F21C1" w14:textId="56E6C5D2" w:rsidR="005C53B7" w:rsidRPr="008B5022" w:rsidRDefault="00A82101" w:rsidP="00A82101">
      <w:pPr>
        <w:spacing w:after="0" w:line="240" w:lineRule="auto"/>
        <w:ind w:firstLine="142"/>
        <w:jc w:val="both"/>
        <w:rPr>
          <w:rFonts w:ascii="Times New Roman" w:hAnsi="Times New Roman" w:cs="Times New Roman"/>
          <w:i/>
          <w:iCs/>
          <w:sz w:val="20"/>
          <w:szCs w:val="20"/>
        </w:rPr>
      </w:pPr>
      <w:r w:rsidRPr="008B5022">
        <w:rPr>
          <w:rFonts w:ascii="Times New Roman" w:hAnsi="Times New Roman" w:cs="Times New Roman"/>
          <w:i/>
          <w:iCs/>
          <w:sz w:val="20"/>
          <w:szCs w:val="20"/>
        </w:rPr>
        <w:t>(0.3 Predictions from SVM with Higher Dimensional Embeddings from Universal Sentence Encoder)</w:t>
      </w:r>
    </w:p>
    <w:p w14:paraId="6E3FE3A6" w14:textId="77777777" w:rsidR="00A82101" w:rsidRPr="008B5022" w:rsidRDefault="00A82101" w:rsidP="00A82101">
      <w:pPr>
        <w:spacing w:after="0" w:line="240" w:lineRule="auto"/>
        <w:ind w:firstLine="142"/>
        <w:jc w:val="both"/>
        <w:rPr>
          <w:rFonts w:ascii="Times New Roman" w:hAnsi="Times New Roman" w:cs="Times New Roman"/>
          <w:i/>
          <w:iCs/>
          <w:sz w:val="20"/>
          <w:szCs w:val="20"/>
        </w:rPr>
      </w:pPr>
    </w:p>
    <w:p w14:paraId="4E5000CD" w14:textId="07582CEF" w:rsidR="002107AB" w:rsidRPr="008B5022" w:rsidRDefault="003E0E05" w:rsidP="006D203C">
      <w:pPr>
        <w:pStyle w:val="Heading1"/>
        <w:numPr>
          <w:ilvl w:val="0"/>
          <w:numId w:val="4"/>
        </w:numPr>
        <w:rPr>
          <w:rFonts w:ascii="Times New Roman" w:hAnsi="Times New Roman" w:cs="Times New Roman"/>
          <w:sz w:val="24"/>
          <w:szCs w:val="24"/>
        </w:rPr>
      </w:pPr>
      <w:r w:rsidRPr="008B5022">
        <w:rPr>
          <w:rFonts w:ascii="Times New Roman" w:hAnsi="Times New Roman" w:cs="Times New Roman"/>
          <w:sz w:val="24"/>
          <w:szCs w:val="24"/>
        </w:rPr>
        <w:t>Conclusions</w:t>
      </w:r>
    </w:p>
    <w:p w14:paraId="60CDEB85" w14:textId="77777777" w:rsidR="009E0618" w:rsidRPr="008B5022" w:rsidRDefault="009E0618" w:rsidP="006D203C">
      <w:pPr>
        <w:pStyle w:val="ListParagraph"/>
        <w:numPr>
          <w:ilvl w:val="0"/>
          <w:numId w:val="25"/>
        </w:numPr>
        <w:shd w:val="clear" w:color="auto" w:fill="FFFFFF"/>
        <w:spacing w:after="0" w:line="300" w:lineRule="atLeast"/>
        <w:ind w:right="480"/>
        <w:rPr>
          <w:rFonts w:ascii="Times New Roman" w:hAnsi="Times New Roman" w:cs="Times New Roman"/>
          <w:sz w:val="20"/>
          <w:szCs w:val="20"/>
        </w:rPr>
      </w:pPr>
      <w:r w:rsidRPr="008B5022">
        <w:rPr>
          <w:rFonts w:ascii="Times New Roman" w:hAnsi="Times New Roman" w:cs="Times New Roman"/>
          <w:sz w:val="20"/>
          <w:szCs w:val="20"/>
        </w:rPr>
        <w:t xml:space="preserve">We have shown different Data Cleaning tasks related to text such as removing </w:t>
      </w:r>
      <w:proofErr w:type="spellStart"/>
      <w:r w:rsidRPr="008B5022">
        <w:rPr>
          <w:rFonts w:ascii="Times New Roman" w:hAnsi="Times New Roman" w:cs="Times New Roman"/>
          <w:sz w:val="20"/>
          <w:szCs w:val="20"/>
        </w:rPr>
        <w:t>urls</w:t>
      </w:r>
      <w:proofErr w:type="spellEnd"/>
      <w:r w:rsidRPr="008B5022">
        <w:rPr>
          <w:rFonts w:ascii="Times New Roman" w:hAnsi="Times New Roman" w:cs="Times New Roman"/>
          <w:sz w:val="20"/>
          <w:szCs w:val="20"/>
        </w:rPr>
        <w:t>, non ascii characters, replacing abbreviations.</w:t>
      </w:r>
    </w:p>
    <w:p w14:paraId="56D13398" w14:textId="77777777" w:rsidR="009E0618" w:rsidRPr="008B5022" w:rsidRDefault="009E0618" w:rsidP="006D203C">
      <w:pPr>
        <w:pStyle w:val="ListParagraph"/>
        <w:numPr>
          <w:ilvl w:val="0"/>
          <w:numId w:val="25"/>
        </w:numPr>
        <w:shd w:val="clear" w:color="auto" w:fill="FFFFFF"/>
        <w:spacing w:after="0" w:line="300" w:lineRule="atLeast"/>
        <w:ind w:right="480"/>
        <w:rPr>
          <w:rFonts w:ascii="Times New Roman" w:hAnsi="Times New Roman" w:cs="Times New Roman"/>
          <w:sz w:val="20"/>
          <w:szCs w:val="20"/>
        </w:rPr>
      </w:pPr>
      <w:r w:rsidRPr="008B5022">
        <w:rPr>
          <w:rFonts w:ascii="Times New Roman" w:hAnsi="Times New Roman" w:cs="Times New Roman"/>
          <w:sz w:val="20"/>
          <w:szCs w:val="20"/>
        </w:rPr>
        <w:t xml:space="preserve">We trained both classical machine learning models such as </w:t>
      </w:r>
      <w:proofErr w:type="spellStart"/>
      <w:r w:rsidRPr="008B5022">
        <w:rPr>
          <w:rFonts w:ascii="Times New Roman" w:hAnsi="Times New Roman" w:cs="Times New Roman"/>
          <w:sz w:val="20"/>
          <w:szCs w:val="20"/>
        </w:rPr>
        <w:t>XGBoost</w:t>
      </w:r>
      <w:proofErr w:type="spellEnd"/>
      <w:r w:rsidRPr="008B5022">
        <w:rPr>
          <w:rFonts w:ascii="Times New Roman" w:hAnsi="Times New Roman" w:cs="Times New Roman"/>
          <w:sz w:val="20"/>
          <w:szCs w:val="20"/>
        </w:rPr>
        <w:t xml:space="preserve"> </w:t>
      </w:r>
      <w:proofErr w:type="gramStart"/>
      <w:r w:rsidRPr="008B5022">
        <w:rPr>
          <w:rFonts w:ascii="Times New Roman" w:hAnsi="Times New Roman" w:cs="Times New Roman"/>
          <w:sz w:val="20"/>
          <w:szCs w:val="20"/>
        </w:rPr>
        <w:t>and also</w:t>
      </w:r>
      <w:proofErr w:type="gramEnd"/>
      <w:r w:rsidRPr="008B5022">
        <w:rPr>
          <w:rFonts w:ascii="Times New Roman" w:hAnsi="Times New Roman" w:cs="Times New Roman"/>
          <w:sz w:val="20"/>
          <w:szCs w:val="20"/>
        </w:rPr>
        <w:t xml:space="preserve"> Deep Learning based models with pre-trained word embeddings from </w:t>
      </w:r>
      <w:proofErr w:type="spellStart"/>
      <w:r w:rsidRPr="008B5022">
        <w:rPr>
          <w:rFonts w:ascii="Times New Roman" w:hAnsi="Times New Roman" w:cs="Times New Roman"/>
          <w:sz w:val="20"/>
          <w:szCs w:val="20"/>
        </w:rPr>
        <w:t>GloVe</w:t>
      </w:r>
      <w:proofErr w:type="spellEnd"/>
      <w:r w:rsidRPr="008B5022">
        <w:rPr>
          <w:rFonts w:ascii="Times New Roman" w:hAnsi="Times New Roman" w:cs="Times New Roman"/>
          <w:sz w:val="20"/>
          <w:szCs w:val="20"/>
        </w:rPr>
        <w:t>.</w:t>
      </w:r>
    </w:p>
    <w:p w14:paraId="32B525BC" w14:textId="39D8B5DC" w:rsidR="009E0618" w:rsidRPr="008B5022" w:rsidRDefault="009E0618" w:rsidP="006D203C">
      <w:pPr>
        <w:pStyle w:val="ListParagraph"/>
        <w:numPr>
          <w:ilvl w:val="0"/>
          <w:numId w:val="25"/>
        </w:numPr>
        <w:shd w:val="clear" w:color="auto" w:fill="FFFFFF"/>
        <w:spacing w:after="0" w:line="300" w:lineRule="atLeast"/>
        <w:ind w:right="480"/>
        <w:rPr>
          <w:rFonts w:ascii="Times New Roman" w:hAnsi="Times New Roman" w:cs="Times New Roman"/>
          <w:sz w:val="20"/>
          <w:szCs w:val="20"/>
        </w:rPr>
      </w:pPr>
      <w:r w:rsidRPr="008B5022">
        <w:rPr>
          <w:rFonts w:ascii="Times New Roman" w:hAnsi="Times New Roman" w:cs="Times New Roman"/>
          <w:sz w:val="20"/>
          <w:szCs w:val="20"/>
        </w:rPr>
        <w:t xml:space="preserve">We also explored "BERT" a </w:t>
      </w:r>
      <w:proofErr w:type="gramStart"/>
      <w:r w:rsidRPr="008B5022">
        <w:rPr>
          <w:rFonts w:ascii="Times New Roman" w:hAnsi="Times New Roman" w:cs="Times New Roman"/>
          <w:sz w:val="20"/>
          <w:szCs w:val="20"/>
        </w:rPr>
        <w:t>State of the art</w:t>
      </w:r>
      <w:proofErr w:type="gramEnd"/>
      <w:r w:rsidRPr="008B5022">
        <w:rPr>
          <w:rFonts w:ascii="Times New Roman" w:hAnsi="Times New Roman" w:cs="Times New Roman"/>
          <w:sz w:val="20"/>
          <w:szCs w:val="20"/>
        </w:rPr>
        <w:t xml:space="preserve"> language model published by researchers at Google AI Language that outperformed all other models and pushed our Kaggle Leaderboard score to 0.84 whereas the highest score using classical ML approach was 0.43.</w:t>
      </w:r>
      <w:r w:rsidRPr="008B5022">
        <w:rPr>
          <w:rFonts w:ascii="Times New Roman" w:hAnsi="Times New Roman" w:cs="Times New Roman"/>
          <w:sz w:val="20"/>
          <w:szCs w:val="20"/>
        </w:rPr>
        <w:t xml:space="preserve"> That allowed us to be in 80 </w:t>
      </w:r>
      <w:proofErr w:type="gramStart"/>
      <w:r w:rsidRPr="008B5022">
        <w:rPr>
          <w:rFonts w:ascii="Times New Roman" w:hAnsi="Times New Roman" w:cs="Times New Roman"/>
          <w:sz w:val="20"/>
          <w:szCs w:val="20"/>
        </w:rPr>
        <w:t>percentile</w:t>
      </w:r>
      <w:proofErr w:type="gramEnd"/>
      <w:r w:rsidRPr="008B5022">
        <w:rPr>
          <w:rFonts w:ascii="Times New Roman" w:hAnsi="Times New Roman" w:cs="Times New Roman"/>
          <w:sz w:val="20"/>
          <w:szCs w:val="20"/>
        </w:rPr>
        <w:t xml:space="preserve"> in the </w:t>
      </w:r>
      <w:r w:rsidR="008B5022" w:rsidRPr="008B5022">
        <w:rPr>
          <w:rFonts w:ascii="Times New Roman" w:hAnsi="Times New Roman" w:cs="Times New Roman"/>
          <w:sz w:val="20"/>
          <w:szCs w:val="20"/>
        </w:rPr>
        <w:t xml:space="preserve">competition with over 2 thousand team </w:t>
      </w:r>
    </w:p>
    <w:p w14:paraId="75745C7B" w14:textId="2804F23E" w:rsidR="00187619" w:rsidRPr="008B5022" w:rsidRDefault="00187619" w:rsidP="008B5022">
      <w:pPr>
        <w:pStyle w:val="Heading3"/>
        <w:rPr>
          <w:rFonts w:ascii="Times New Roman" w:hAnsi="Times New Roman" w:cs="Times New Roman"/>
          <w:sz w:val="20"/>
          <w:szCs w:val="20"/>
        </w:rPr>
      </w:pPr>
    </w:p>
    <w:sectPr w:rsidR="00187619" w:rsidRPr="008B5022" w:rsidSect="004C20B8">
      <w:footerReference w:type="default" r:id="rId52"/>
      <w:pgSz w:w="12240" w:h="15840" w:code="1"/>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49DB3" w14:textId="77777777" w:rsidR="006D203C" w:rsidRDefault="006D203C">
      <w:pPr>
        <w:spacing w:after="0" w:line="240" w:lineRule="auto"/>
      </w:pPr>
      <w:r>
        <w:separator/>
      </w:r>
    </w:p>
  </w:endnote>
  <w:endnote w:type="continuationSeparator" w:id="0">
    <w:p w14:paraId="170F8EBB" w14:textId="77777777" w:rsidR="006D203C" w:rsidRDefault="006D2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2757" w14:textId="77777777" w:rsidR="00C45DBC" w:rsidRDefault="00C45DBC" w:rsidP="001E042A">
    <w:pPr>
      <w:pStyle w:val="Footer"/>
    </w:pPr>
    <w:r w:rsidRPr="001E042A">
      <w:fldChar w:fldCharType="begin"/>
    </w:r>
    <w:r w:rsidRPr="001E042A">
      <w:instrText xml:space="preserve"> PAGE   \* MERGEFORMAT </w:instrText>
    </w:r>
    <w:r w:rsidRPr="001E042A">
      <w:fldChar w:fldCharType="separate"/>
    </w:r>
    <w:r>
      <w:t>20</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025A2" w14:textId="77777777" w:rsidR="006D203C" w:rsidRDefault="006D203C">
      <w:pPr>
        <w:spacing w:after="0" w:line="240" w:lineRule="auto"/>
      </w:pPr>
      <w:r>
        <w:separator/>
      </w:r>
    </w:p>
  </w:footnote>
  <w:footnote w:type="continuationSeparator" w:id="0">
    <w:p w14:paraId="53FC19B8" w14:textId="77777777" w:rsidR="006D203C" w:rsidRDefault="006D2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35675"/>
    <w:multiLevelType w:val="multilevel"/>
    <w:tmpl w:val="9BEA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E63814"/>
    <w:multiLevelType w:val="hybridMultilevel"/>
    <w:tmpl w:val="170A28A0"/>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5A00DE"/>
    <w:multiLevelType w:val="hybridMultilevel"/>
    <w:tmpl w:val="EC12EF62"/>
    <w:lvl w:ilvl="0" w:tplc="10090001">
      <w:start w:val="1"/>
      <w:numFmt w:val="bullet"/>
      <w:lvlText w:val=""/>
      <w:lvlJc w:val="left"/>
      <w:pPr>
        <w:ind w:left="1440" w:hanging="360"/>
      </w:pPr>
      <w:rPr>
        <w:rFonts w:ascii="Symbol" w:hAnsi="Symbol" w:cs="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B4434FB"/>
    <w:multiLevelType w:val="hybridMultilevel"/>
    <w:tmpl w:val="7A48993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40D2F38"/>
    <w:multiLevelType w:val="multilevel"/>
    <w:tmpl w:val="9BEA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72C0D96"/>
    <w:multiLevelType w:val="multilevel"/>
    <w:tmpl w:val="C23C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160969"/>
    <w:multiLevelType w:val="multilevel"/>
    <w:tmpl w:val="9BEA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B2C7B86"/>
    <w:multiLevelType w:val="multilevel"/>
    <w:tmpl w:val="9BEA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F5F7C66"/>
    <w:multiLevelType w:val="multilevel"/>
    <w:tmpl w:val="2E70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BE5A3F"/>
    <w:multiLevelType w:val="multilevel"/>
    <w:tmpl w:val="B994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0D0686"/>
    <w:multiLevelType w:val="multilevel"/>
    <w:tmpl w:val="09A4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475C4D"/>
    <w:multiLevelType w:val="multilevel"/>
    <w:tmpl w:val="636229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DE6354"/>
    <w:multiLevelType w:val="hybridMultilevel"/>
    <w:tmpl w:val="9C2CC98E"/>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AF01C34"/>
    <w:multiLevelType w:val="multilevel"/>
    <w:tmpl w:val="47CCC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6" w15:restartNumberingAfterBreak="0">
    <w:nsid w:val="56780C6A"/>
    <w:multiLevelType w:val="multilevel"/>
    <w:tmpl w:val="770C86DC"/>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8" w15:restartNumberingAfterBreak="0">
    <w:nsid w:val="6B1A1016"/>
    <w:multiLevelType w:val="multilevel"/>
    <w:tmpl w:val="770C86DC"/>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15D570D"/>
    <w:multiLevelType w:val="multilevel"/>
    <w:tmpl w:val="BAF4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236CF9"/>
    <w:multiLevelType w:val="multilevel"/>
    <w:tmpl w:val="9BEA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3ED1A79"/>
    <w:multiLevelType w:val="multilevel"/>
    <w:tmpl w:val="7F6CE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F1640"/>
    <w:multiLevelType w:val="hybridMultilevel"/>
    <w:tmpl w:val="5E10EED4"/>
    <w:lvl w:ilvl="0" w:tplc="F42CD53E">
      <w:start w:val="1"/>
      <w:numFmt w:val="decimal"/>
      <w:pStyle w:val="TOC1"/>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6B55C91"/>
    <w:multiLevelType w:val="hybridMultilevel"/>
    <w:tmpl w:val="E7D693D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EEC6DD6"/>
    <w:multiLevelType w:val="hybridMultilevel"/>
    <w:tmpl w:val="F2262D60"/>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num w:numId="1">
    <w:abstractNumId w:val="17"/>
  </w:num>
  <w:num w:numId="2">
    <w:abstractNumId w:val="0"/>
  </w:num>
  <w:num w:numId="3">
    <w:abstractNumId w:val="15"/>
  </w:num>
  <w:num w:numId="4">
    <w:abstractNumId w:val="1"/>
  </w:num>
  <w:num w:numId="5">
    <w:abstractNumId w:val="22"/>
  </w:num>
  <w:num w:numId="6">
    <w:abstractNumId w:val="16"/>
  </w:num>
  <w:num w:numId="7">
    <w:abstractNumId w:val="18"/>
  </w:num>
  <w:num w:numId="8">
    <w:abstractNumId w:val="23"/>
  </w:num>
  <w:num w:numId="9">
    <w:abstractNumId w:val="13"/>
  </w:num>
  <w:num w:numId="10">
    <w:abstractNumId w:val="12"/>
  </w:num>
  <w:num w:numId="11">
    <w:abstractNumId w:val="2"/>
  </w:num>
  <w:num w:numId="12">
    <w:abstractNumId w:val="8"/>
  </w:num>
  <w:num w:numId="13">
    <w:abstractNumId w:val="11"/>
  </w:num>
  <w:num w:numId="14">
    <w:abstractNumId w:val="4"/>
  </w:num>
  <w:num w:numId="15">
    <w:abstractNumId w:val="7"/>
  </w:num>
  <w:num w:numId="16">
    <w:abstractNumId w:val="6"/>
  </w:num>
  <w:num w:numId="17">
    <w:abstractNumId w:val="21"/>
  </w:num>
  <w:num w:numId="18">
    <w:abstractNumId w:val="24"/>
  </w:num>
  <w:num w:numId="19">
    <w:abstractNumId w:val="14"/>
  </w:num>
  <w:num w:numId="20">
    <w:abstractNumId w:val="19"/>
  </w:num>
  <w:num w:numId="21">
    <w:abstractNumId w:val="10"/>
  </w:num>
  <w:num w:numId="22">
    <w:abstractNumId w:val="9"/>
  </w:num>
  <w:num w:numId="23">
    <w:abstractNumId w:val="5"/>
  </w:num>
  <w:num w:numId="24">
    <w:abstractNumId w:val="20"/>
  </w:num>
  <w:num w:numId="2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wNjc3tDQ2szQ3tzBQ0lEKTi0uzszPAykwrAUAjF/WXCwAAAA="/>
  </w:docVars>
  <w:rsids>
    <w:rsidRoot w:val="001076F6"/>
    <w:rsid w:val="000007EE"/>
    <w:rsid w:val="00000ED5"/>
    <w:rsid w:val="00001C9C"/>
    <w:rsid w:val="000028AD"/>
    <w:rsid w:val="00006987"/>
    <w:rsid w:val="00014F6A"/>
    <w:rsid w:val="00017C9F"/>
    <w:rsid w:val="0002426D"/>
    <w:rsid w:val="0002590D"/>
    <w:rsid w:val="00036DB0"/>
    <w:rsid w:val="00044B9B"/>
    <w:rsid w:val="00046D13"/>
    <w:rsid w:val="00047A1C"/>
    <w:rsid w:val="000518E6"/>
    <w:rsid w:val="0005468A"/>
    <w:rsid w:val="00054C61"/>
    <w:rsid w:val="00060E70"/>
    <w:rsid w:val="00062295"/>
    <w:rsid w:val="00062D13"/>
    <w:rsid w:val="000730A4"/>
    <w:rsid w:val="00076682"/>
    <w:rsid w:val="000827E0"/>
    <w:rsid w:val="00082A64"/>
    <w:rsid w:val="00083B37"/>
    <w:rsid w:val="00093A09"/>
    <w:rsid w:val="000A0612"/>
    <w:rsid w:val="000A42B0"/>
    <w:rsid w:val="000B22B3"/>
    <w:rsid w:val="000B3C66"/>
    <w:rsid w:val="000C490B"/>
    <w:rsid w:val="000C72E7"/>
    <w:rsid w:val="000D08E4"/>
    <w:rsid w:val="000D3F29"/>
    <w:rsid w:val="000F307E"/>
    <w:rsid w:val="000F35DD"/>
    <w:rsid w:val="000F7AA9"/>
    <w:rsid w:val="000F7B31"/>
    <w:rsid w:val="00103F04"/>
    <w:rsid w:val="001076F6"/>
    <w:rsid w:val="00107BB8"/>
    <w:rsid w:val="0011391E"/>
    <w:rsid w:val="00113F94"/>
    <w:rsid w:val="00114B97"/>
    <w:rsid w:val="00122F1B"/>
    <w:rsid w:val="00123AB3"/>
    <w:rsid w:val="0012404B"/>
    <w:rsid w:val="00124538"/>
    <w:rsid w:val="00127545"/>
    <w:rsid w:val="001320FE"/>
    <w:rsid w:val="001324EE"/>
    <w:rsid w:val="001368A7"/>
    <w:rsid w:val="001416C2"/>
    <w:rsid w:val="00143BA6"/>
    <w:rsid w:val="001450BC"/>
    <w:rsid w:val="00145C19"/>
    <w:rsid w:val="00147427"/>
    <w:rsid w:val="00147B42"/>
    <w:rsid w:val="0015181F"/>
    <w:rsid w:val="00151A58"/>
    <w:rsid w:val="00152E06"/>
    <w:rsid w:val="00153311"/>
    <w:rsid w:val="001558D2"/>
    <w:rsid w:val="00163463"/>
    <w:rsid w:val="00164269"/>
    <w:rsid w:val="001736EE"/>
    <w:rsid w:val="00174EC9"/>
    <w:rsid w:val="00182CBB"/>
    <w:rsid w:val="00184B30"/>
    <w:rsid w:val="00187619"/>
    <w:rsid w:val="00197511"/>
    <w:rsid w:val="001A4BF1"/>
    <w:rsid w:val="001A67A3"/>
    <w:rsid w:val="001A728E"/>
    <w:rsid w:val="001A78A3"/>
    <w:rsid w:val="001B3901"/>
    <w:rsid w:val="001B5C20"/>
    <w:rsid w:val="001C0B14"/>
    <w:rsid w:val="001C2E35"/>
    <w:rsid w:val="001C682C"/>
    <w:rsid w:val="001D252C"/>
    <w:rsid w:val="001D36B3"/>
    <w:rsid w:val="001D6858"/>
    <w:rsid w:val="001E042A"/>
    <w:rsid w:val="001E3B27"/>
    <w:rsid w:val="001E6233"/>
    <w:rsid w:val="001E6C86"/>
    <w:rsid w:val="001F0434"/>
    <w:rsid w:val="001F517C"/>
    <w:rsid w:val="002107AB"/>
    <w:rsid w:val="00210A8B"/>
    <w:rsid w:val="0021370A"/>
    <w:rsid w:val="00214D58"/>
    <w:rsid w:val="00221880"/>
    <w:rsid w:val="00225505"/>
    <w:rsid w:val="00230CBA"/>
    <w:rsid w:val="002403BC"/>
    <w:rsid w:val="00240EEE"/>
    <w:rsid w:val="00254D96"/>
    <w:rsid w:val="00257560"/>
    <w:rsid w:val="00264315"/>
    <w:rsid w:val="00271789"/>
    <w:rsid w:val="00273376"/>
    <w:rsid w:val="00275935"/>
    <w:rsid w:val="00280A0C"/>
    <w:rsid w:val="00283057"/>
    <w:rsid w:val="00286A42"/>
    <w:rsid w:val="00290DFA"/>
    <w:rsid w:val="00295408"/>
    <w:rsid w:val="002964E5"/>
    <w:rsid w:val="00296D6B"/>
    <w:rsid w:val="00297E78"/>
    <w:rsid w:val="002A2F3E"/>
    <w:rsid w:val="002A4AAE"/>
    <w:rsid w:val="002A6A1E"/>
    <w:rsid w:val="002A7A19"/>
    <w:rsid w:val="002C5F6F"/>
    <w:rsid w:val="002D1C83"/>
    <w:rsid w:val="002D3371"/>
    <w:rsid w:val="002D5121"/>
    <w:rsid w:val="002D6B49"/>
    <w:rsid w:val="002D7A7B"/>
    <w:rsid w:val="002E3AEC"/>
    <w:rsid w:val="002E41BD"/>
    <w:rsid w:val="002E75DE"/>
    <w:rsid w:val="00303028"/>
    <w:rsid w:val="00303444"/>
    <w:rsid w:val="00303C46"/>
    <w:rsid w:val="00305B22"/>
    <w:rsid w:val="0030769D"/>
    <w:rsid w:val="00310C26"/>
    <w:rsid w:val="0032278D"/>
    <w:rsid w:val="0032309F"/>
    <w:rsid w:val="003235F9"/>
    <w:rsid w:val="00324754"/>
    <w:rsid w:val="003312ED"/>
    <w:rsid w:val="003331D9"/>
    <w:rsid w:val="00334108"/>
    <w:rsid w:val="003362E5"/>
    <w:rsid w:val="00341E4F"/>
    <w:rsid w:val="00342D80"/>
    <w:rsid w:val="00343EFC"/>
    <w:rsid w:val="0034714D"/>
    <w:rsid w:val="00347BF5"/>
    <w:rsid w:val="00351CD5"/>
    <w:rsid w:val="0036262E"/>
    <w:rsid w:val="00364824"/>
    <w:rsid w:val="00370D83"/>
    <w:rsid w:val="00371A12"/>
    <w:rsid w:val="00376327"/>
    <w:rsid w:val="003769FA"/>
    <w:rsid w:val="00387169"/>
    <w:rsid w:val="0038744D"/>
    <w:rsid w:val="00391ED5"/>
    <w:rsid w:val="003933BC"/>
    <w:rsid w:val="003934FF"/>
    <w:rsid w:val="00393F27"/>
    <w:rsid w:val="003B2C96"/>
    <w:rsid w:val="003B3809"/>
    <w:rsid w:val="003B3EBC"/>
    <w:rsid w:val="003B4841"/>
    <w:rsid w:val="003C14EA"/>
    <w:rsid w:val="003C77C6"/>
    <w:rsid w:val="003D0240"/>
    <w:rsid w:val="003D0D4C"/>
    <w:rsid w:val="003D24EF"/>
    <w:rsid w:val="003E0E05"/>
    <w:rsid w:val="003E1A99"/>
    <w:rsid w:val="003E4516"/>
    <w:rsid w:val="003E506F"/>
    <w:rsid w:val="003E6C4D"/>
    <w:rsid w:val="00400870"/>
    <w:rsid w:val="004018C1"/>
    <w:rsid w:val="004026F8"/>
    <w:rsid w:val="00402F19"/>
    <w:rsid w:val="00403DB4"/>
    <w:rsid w:val="00404A40"/>
    <w:rsid w:val="00406552"/>
    <w:rsid w:val="004072B5"/>
    <w:rsid w:val="00412C6F"/>
    <w:rsid w:val="00415801"/>
    <w:rsid w:val="00416FB9"/>
    <w:rsid w:val="0043670A"/>
    <w:rsid w:val="00441AB9"/>
    <w:rsid w:val="004442CA"/>
    <w:rsid w:val="00452258"/>
    <w:rsid w:val="00455629"/>
    <w:rsid w:val="00460F64"/>
    <w:rsid w:val="0046136B"/>
    <w:rsid w:val="00463ABF"/>
    <w:rsid w:val="00464D70"/>
    <w:rsid w:val="004662B7"/>
    <w:rsid w:val="0047041D"/>
    <w:rsid w:val="004727F4"/>
    <w:rsid w:val="004767FE"/>
    <w:rsid w:val="004769CE"/>
    <w:rsid w:val="0047781E"/>
    <w:rsid w:val="00484647"/>
    <w:rsid w:val="004853B0"/>
    <w:rsid w:val="0048782A"/>
    <w:rsid w:val="00493BC1"/>
    <w:rsid w:val="004965C8"/>
    <w:rsid w:val="004A0A8D"/>
    <w:rsid w:val="004A4EEC"/>
    <w:rsid w:val="004B04CB"/>
    <w:rsid w:val="004B530E"/>
    <w:rsid w:val="004C20B8"/>
    <w:rsid w:val="004C26AB"/>
    <w:rsid w:val="004D61C9"/>
    <w:rsid w:val="004D6940"/>
    <w:rsid w:val="004E79F0"/>
    <w:rsid w:val="004F0648"/>
    <w:rsid w:val="004F2768"/>
    <w:rsid w:val="004F385E"/>
    <w:rsid w:val="004F3BCB"/>
    <w:rsid w:val="004F3D53"/>
    <w:rsid w:val="004F7EE0"/>
    <w:rsid w:val="00501D8A"/>
    <w:rsid w:val="005125C3"/>
    <w:rsid w:val="005175DB"/>
    <w:rsid w:val="00521F2A"/>
    <w:rsid w:val="00522640"/>
    <w:rsid w:val="00524616"/>
    <w:rsid w:val="0053219B"/>
    <w:rsid w:val="005474B6"/>
    <w:rsid w:val="005474D3"/>
    <w:rsid w:val="0056001C"/>
    <w:rsid w:val="00562164"/>
    <w:rsid w:val="005625E3"/>
    <w:rsid w:val="00564249"/>
    <w:rsid w:val="00571730"/>
    <w:rsid w:val="00572E5C"/>
    <w:rsid w:val="005746D8"/>
    <w:rsid w:val="00575B46"/>
    <w:rsid w:val="00575B92"/>
    <w:rsid w:val="00586AB5"/>
    <w:rsid w:val="00590CAB"/>
    <w:rsid w:val="0059642B"/>
    <w:rsid w:val="005A558F"/>
    <w:rsid w:val="005A6393"/>
    <w:rsid w:val="005A63D3"/>
    <w:rsid w:val="005C0E89"/>
    <w:rsid w:val="005C53B7"/>
    <w:rsid w:val="005C6606"/>
    <w:rsid w:val="005C7F5A"/>
    <w:rsid w:val="005D2478"/>
    <w:rsid w:val="005D4DC9"/>
    <w:rsid w:val="005D57B7"/>
    <w:rsid w:val="005D6054"/>
    <w:rsid w:val="005E281C"/>
    <w:rsid w:val="005E2AC9"/>
    <w:rsid w:val="005E2D8F"/>
    <w:rsid w:val="005E566C"/>
    <w:rsid w:val="005E65E8"/>
    <w:rsid w:val="005F7999"/>
    <w:rsid w:val="00601DF3"/>
    <w:rsid w:val="00602FC3"/>
    <w:rsid w:val="006071D5"/>
    <w:rsid w:val="0061083B"/>
    <w:rsid w:val="006111EF"/>
    <w:rsid w:val="006120CD"/>
    <w:rsid w:val="00612E59"/>
    <w:rsid w:val="00621521"/>
    <w:rsid w:val="00622FCB"/>
    <w:rsid w:val="00623E54"/>
    <w:rsid w:val="00626EDA"/>
    <w:rsid w:val="006305C0"/>
    <w:rsid w:val="00630636"/>
    <w:rsid w:val="00632D43"/>
    <w:rsid w:val="0063314F"/>
    <w:rsid w:val="00645D4D"/>
    <w:rsid w:val="00646658"/>
    <w:rsid w:val="00652C93"/>
    <w:rsid w:val="006532F1"/>
    <w:rsid w:val="00663046"/>
    <w:rsid w:val="00663077"/>
    <w:rsid w:val="0067051F"/>
    <w:rsid w:val="0067094B"/>
    <w:rsid w:val="006801D2"/>
    <w:rsid w:val="00684638"/>
    <w:rsid w:val="00691CCA"/>
    <w:rsid w:val="00693D30"/>
    <w:rsid w:val="00695989"/>
    <w:rsid w:val="006A616A"/>
    <w:rsid w:val="006B0E4B"/>
    <w:rsid w:val="006B2768"/>
    <w:rsid w:val="006C1329"/>
    <w:rsid w:val="006C5A0B"/>
    <w:rsid w:val="006D203C"/>
    <w:rsid w:val="006D7FF8"/>
    <w:rsid w:val="006E4861"/>
    <w:rsid w:val="006E557B"/>
    <w:rsid w:val="006F192B"/>
    <w:rsid w:val="006F7959"/>
    <w:rsid w:val="00704472"/>
    <w:rsid w:val="00710194"/>
    <w:rsid w:val="0071335F"/>
    <w:rsid w:val="00717CE9"/>
    <w:rsid w:val="007214E6"/>
    <w:rsid w:val="00724003"/>
    <w:rsid w:val="00727626"/>
    <w:rsid w:val="00731E32"/>
    <w:rsid w:val="00740A65"/>
    <w:rsid w:val="00750736"/>
    <w:rsid w:val="00750A6C"/>
    <w:rsid w:val="007532BB"/>
    <w:rsid w:val="00753D2B"/>
    <w:rsid w:val="00754EE5"/>
    <w:rsid w:val="007600B4"/>
    <w:rsid w:val="0077215C"/>
    <w:rsid w:val="00775AA1"/>
    <w:rsid w:val="00785939"/>
    <w:rsid w:val="007901A0"/>
    <w:rsid w:val="007909C6"/>
    <w:rsid w:val="00791457"/>
    <w:rsid w:val="00795816"/>
    <w:rsid w:val="007A0807"/>
    <w:rsid w:val="007A146D"/>
    <w:rsid w:val="007A5E69"/>
    <w:rsid w:val="007B4DD4"/>
    <w:rsid w:val="007B4FD3"/>
    <w:rsid w:val="007B6DD7"/>
    <w:rsid w:val="007C16C0"/>
    <w:rsid w:val="007C474E"/>
    <w:rsid w:val="007D7DFC"/>
    <w:rsid w:val="007E238E"/>
    <w:rsid w:val="007F0291"/>
    <w:rsid w:val="007F2F3D"/>
    <w:rsid w:val="007F372E"/>
    <w:rsid w:val="007F3C38"/>
    <w:rsid w:val="007F4F0B"/>
    <w:rsid w:val="007F7443"/>
    <w:rsid w:val="008004A5"/>
    <w:rsid w:val="00801973"/>
    <w:rsid w:val="00802880"/>
    <w:rsid w:val="00811B98"/>
    <w:rsid w:val="00813825"/>
    <w:rsid w:val="00814CA5"/>
    <w:rsid w:val="008152A1"/>
    <w:rsid w:val="00816117"/>
    <w:rsid w:val="008208CC"/>
    <w:rsid w:val="0082135D"/>
    <w:rsid w:val="00826A89"/>
    <w:rsid w:val="008367D8"/>
    <w:rsid w:val="0084152C"/>
    <w:rsid w:val="008472C0"/>
    <w:rsid w:val="00853139"/>
    <w:rsid w:val="0086722C"/>
    <w:rsid w:val="00867407"/>
    <w:rsid w:val="008679B1"/>
    <w:rsid w:val="0087100E"/>
    <w:rsid w:val="008727DD"/>
    <w:rsid w:val="00876E27"/>
    <w:rsid w:val="008771E7"/>
    <w:rsid w:val="00880AB3"/>
    <w:rsid w:val="00886ED1"/>
    <w:rsid w:val="00894575"/>
    <w:rsid w:val="008961CA"/>
    <w:rsid w:val="008A3C61"/>
    <w:rsid w:val="008A41A5"/>
    <w:rsid w:val="008B2F79"/>
    <w:rsid w:val="008B5022"/>
    <w:rsid w:val="008B5F2C"/>
    <w:rsid w:val="008B666B"/>
    <w:rsid w:val="008C07A6"/>
    <w:rsid w:val="008C7A91"/>
    <w:rsid w:val="008D0D2A"/>
    <w:rsid w:val="008D5E06"/>
    <w:rsid w:val="008D6D77"/>
    <w:rsid w:val="008E26EE"/>
    <w:rsid w:val="008E2E02"/>
    <w:rsid w:val="008E513A"/>
    <w:rsid w:val="008E7BFC"/>
    <w:rsid w:val="008F0E09"/>
    <w:rsid w:val="00905582"/>
    <w:rsid w:val="00907F3E"/>
    <w:rsid w:val="00913B49"/>
    <w:rsid w:val="00921C24"/>
    <w:rsid w:val="00931C4F"/>
    <w:rsid w:val="00934112"/>
    <w:rsid w:val="009360DE"/>
    <w:rsid w:val="009426FF"/>
    <w:rsid w:val="00951C5D"/>
    <w:rsid w:val="0095348B"/>
    <w:rsid w:val="00954BFF"/>
    <w:rsid w:val="009613DE"/>
    <w:rsid w:val="00966EC4"/>
    <w:rsid w:val="00983566"/>
    <w:rsid w:val="00984BAE"/>
    <w:rsid w:val="00987A37"/>
    <w:rsid w:val="00991B32"/>
    <w:rsid w:val="00994067"/>
    <w:rsid w:val="0099565A"/>
    <w:rsid w:val="00995E3D"/>
    <w:rsid w:val="009A6C13"/>
    <w:rsid w:val="009A793E"/>
    <w:rsid w:val="009A7ED2"/>
    <w:rsid w:val="009B098F"/>
    <w:rsid w:val="009B4D5F"/>
    <w:rsid w:val="009B6376"/>
    <w:rsid w:val="009B64A8"/>
    <w:rsid w:val="009B6A61"/>
    <w:rsid w:val="009C1C1B"/>
    <w:rsid w:val="009C2CC4"/>
    <w:rsid w:val="009C556F"/>
    <w:rsid w:val="009D186B"/>
    <w:rsid w:val="009D302A"/>
    <w:rsid w:val="009D5472"/>
    <w:rsid w:val="009D78ED"/>
    <w:rsid w:val="009E0618"/>
    <w:rsid w:val="009E1BDD"/>
    <w:rsid w:val="009F323D"/>
    <w:rsid w:val="009F5E1B"/>
    <w:rsid w:val="00A044FB"/>
    <w:rsid w:val="00A10860"/>
    <w:rsid w:val="00A1754E"/>
    <w:rsid w:val="00A62ABF"/>
    <w:rsid w:val="00A74BEC"/>
    <w:rsid w:val="00A81A9C"/>
    <w:rsid w:val="00A82101"/>
    <w:rsid w:val="00A834D5"/>
    <w:rsid w:val="00A91F08"/>
    <w:rsid w:val="00A94A17"/>
    <w:rsid w:val="00A97222"/>
    <w:rsid w:val="00AA316B"/>
    <w:rsid w:val="00AA59FD"/>
    <w:rsid w:val="00AA5C78"/>
    <w:rsid w:val="00AA7537"/>
    <w:rsid w:val="00AB1027"/>
    <w:rsid w:val="00AB3E46"/>
    <w:rsid w:val="00AB752E"/>
    <w:rsid w:val="00AC00A7"/>
    <w:rsid w:val="00AC36A7"/>
    <w:rsid w:val="00AD7A0D"/>
    <w:rsid w:val="00AE0CD3"/>
    <w:rsid w:val="00AE18AC"/>
    <w:rsid w:val="00AE43DD"/>
    <w:rsid w:val="00AE736C"/>
    <w:rsid w:val="00AF07CE"/>
    <w:rsid w:val="00AF0CAA"/>
    <w:rsid w:val="00AF64B0"/>
    <w:rsid w:val="00B031A9"/>
    <w:rsid w:val="00B12B28"/>
    <w:rsid w:val="00B136FB"/>
    <w:rsid w:val="00B1449A"/>
    <w:rsid w:val="00B16403"/>
    <w:rsid w:val="00B17860"/>
    <w:rsid w:val="00B22FFB"/>
    <w:rsid w:val="00B23B75"/>
    <w:rsid w:val="00B2470E"/>
    <w:rsid w:val="00B24B01"/>
    <w:rsid w:val="00B26ED9"/>
    <w:rsid w:val="00B317B9"/>
    <w:rsid w:val="00B34A3C"/>
    <w:rsid w:val="00B3604C"/>
    <w:rsid w:val="00B3671A"/>
    <w:rsid w:val="00B367F3"/>
    <w:rsid w:val="00B36E1D"/>
    <w:rsid w:val="00B37E7A"/>
    <w:rsid w:val="00B4261F"/>
    <w:rsid w:val="00B50645"/>
    <w:rsid w:val="00B52D40"/>
    <w:rsid w:val="00B56531"/>
    <w:rsid w:val="00B56683"/>
    <w:rsid w:val="00B57EF6"/>
    <w:rsid w:val="00B622EA"/>
    <w:rsid w:val="00B64619"/>
    <w:rsid w:val="00B660FC"/>
    <w:rsid w:val="00B724BC"/>
    <w:rsid w:val="00B724BE"/>
    <w:rsid w:val="00B72F68"/>
    <w:rsid w:val="00B73613"/>
    <w:rsid w:val="00B82A59"/>
    <w:rsid w:val="00B82B79"/>
    <w:rsid w:val="00B85B1D"/>
    <w:rsid w:val="00B87F12"/>
    <w:rsid w:val="00B95068"/>
    <w:rsid w:val="00BA00CF"/>
    <w:rsid w:val="00BA3E07"/>
    <w:rsid w:val="00BA5670"/>
    <w:rsid w:val="00BA5AAA"/>
    <w:rsid w:val="00BA7D5E"/>
    <w:rsid w:val="00BB2D95"/>
    <w:rsid w:val="00BB33C8"/>
    <w:rsid w:val="00BC1F9E"/>
    <w:rsid w:val="00BC1FD2"/>
    <w:rsid w:val="00BC4C5D"/>
    <w:rsid w:val="00BD114D"/>
    <w:rsid w:val="00BD1A32"/>
    <w:rsid w:val="00BD4CA9"/>
    <w:rsid w:val="00BE0016"/>
    <w:rsid w:val="00BE263B"/>
    <w:rsid w:val="00BE2715"/>
    <w:rsid w:val="00BF05CA"/>
    <w:rsid w:val="00BF0BCC"/>
    <w:rsid w:val="00BF5708"/>
    <w:rsid w:val="00BF61CF"/>
    <w:rsid w:val="00BF66FF"/>
    <w:rsid w:val="00C01521"/>
    <w:rsid w:val="00C136A7"/>
    <w:rsid w:val="00C20FA8"/>
    <w:rsid w:val="00C213CF"/>
    <w:rsid w:val="00C231C8"/>
    <w:rsid w:val="00C242B7"/>
    <w:rsid w:val="00C264EB"/>
    <w:rsid w:val="00C3336C"/>
    <w:rsid w:val="00C35945"/>
    <w:rsid w:val="00C35DBF"/>
    <w:rsid w:val="00C440C5"/>
    <w:rsid w:val="00C45DBC"/>
    <w:rsid w:val="00C51F21"/>
    <w:rsid w:val="00C57A79"/>
    <w:rsid w:val="00C60410"/>
    <w:rsid w:val="00C61E67"/>
    <w:rsid w:val="00C751C2"/>
    <w:rsid w:val="00C75EA2"/>
    <w:rsid w:val="00C76970"/>
    <w:rsid w:val="00C906AA"/>
    <w:rsid w:val="00C92122"/>
    <w:rsid w:val="00C92C41"/>
    <w:rsid w:val="00C943D4"/>
    <w:rsid w:val="00CA7201"/>
    <w:rsid w:val="00CB05EF"/>
    <w:rsid w:val="00CB33DC"/>
    <w:rsid w:val="00CB3431"/>
    <w:rsid w:val="00CB541E"/>
    <w:rsid w:val="00CC5B90"/>
    <w:rsid w:val="00CD25C5"/>
    <w:rsid w:val="00CE13EF"/>
    <w:rsid w:val="00CE6403"/>
    <w:rsid w:val="00CF1FD2"/>
    <w:rsid w:val="00CF460A"/>
    <w:rsid w:val="00D014A4"/>
    <w:rsid w:val="00D105C1"/>
    <w:rsid w:val="00D15EDB"/>
    <w:rsid w:val="00D167FB"/>
    <w:rsid w:val="00D16A8B"/>
    <w:rsid w:val="00D26591"/>
    <w:rsid w:val="00D30679"/>
    <w:rsid w:val="00D369E1"/>
    <w:rsid w:val="00D421DF"/>
    <w:rsid w:val="00D4699C"/>
    <w:rsid w:val="00D515A9"/>
    <w:rsid w:val="00D5438C"/>
    <w:rsid w:val="00D54B42"/>
    <w:rsid w:val="00D56CFF"/>
    <w:rsid w:val="00D57E3E"/>
    <w:rsid w:val="00D628F6"/>
    <w:rsid w:val="00D64465"/>
    <w:rsid w:val="00D75B7A"/>
    <w:rsid w:val="00D760A9"/>
    <w:rsid w:val="00D765F8"/>
    <w:rsid w:val="00D80721"/>
    <w:rsid w:val="00D846D1"/>
    <w:rsid w:val="00D84CFB"/>
    <w:rsid w:val="00D90AA8"/>
    <w:rsid w:val="00D946A8"/>
    <w:rsid w:val="00D94A45"/>
    <w:rsid w:val="00DA2BB1"/>
    <w:rsid w:val="00DA380A"/>
    <w:rsid w:val="00DA47B7"/>
    <w:rsid w:val="00DB24CB"/>
    <w:rsid w:val="00DC022E"/>
    <w:rsid w:val="00DC352E"/>
    <w:rsid w:val="00DC4209"/>
    <w:rsid w:val="00DC534E"/>
    <w:rsid w:val="00DD0FED"/>
    <w:rsid w:val="00DD3871"/>
    <w:rsid w:val="00DE1E92"/>
    <w:rsid w:val="00DE3240"/>
    <w:rsid w:val="00DE4463"/>
    <w:rsid w:val="00DE4B14"/>
    <w:rsid w:val="00DF1082"/>
    <w:rsid w:val="00DF17EB"/>
    <w:rsid w:val="00DF2AAE"/>
    <w:rsid w:val="00DF3BB2"/>
    <w:rsid w:val="00DF5013"/>
    <w:rsid w:val="00E00C0B"/>
    <w:rsid w:val="00E050C4"/>
    <w:rsid w:val="00E1585B"/>
    <w:rsid w:val="00E15DA2"/>
    <w:rsid w:val="00E20477"/>
    <w:rsid w:val="00E20C58"/>
    <w:rsid w:val="00E24605"/>
    <w:rsid w:val="00E32660"/>
    <w:rsid w:val="00E34803"/>
    <w:rsid w:val="00E34D25"/>
    <w:rsid w:val="00E3685F"/>
    <w:rsid w:val="00E37C5C"/>
    <w:rsid w:val="00E46B4C"/>
    <w:rsid w:val="00E4782A"/>
    <w:rsid w:val="00E60300"/>
    <w:rsid w:val="00E60D17"/>
    <w:rsid w:val="00E6486C"/>
    <w:rsid w:val="00E7676C"/>
    <w:rsid w:val="00E94619"/>
    <w:rsid w:val="00E94A61"/>
    <w:rsid w:val="00E9640A"/>
    <w:rsid w:val="00E97820"/>
    <w:rsid w:val="00EA3B26"/>
    <w:rsid w:val="00EB45A6"/>
    <w:rsid w:val="00EC73EA"/>
    <w:rsid w:val="00ED45D7"/>
    <w:rsid w:val="00ED7064"/>
    <w:rsid w:val="00EE5941"/>
    <w:rsid w:val="00EE7232"/>
    <w:rsid w:val="00EF3018"/>
    <w:rsid w:val="00EF4F1A"/>
    <w:rsid w:val="00F018AD"/>
    <w:rsid w:val="00F0277E"/>
    <w:rsid w:val="00F05FC9"/>
    <w:rsid w:val="00F13296"/>
    <w:rsid w:val="00F1586E"/>
    <w:rsid w:val="00F16A63"/>
    <w:rsid w:val="00F16BA1"/>
    <w:rsid w:val="00F21B8E"/>
    <w:rsid w:val="00F27463"/>
    <w:rsid w:val="00F34EB8"/>
    <w:rsid w:val="00F45577"/>
    <w:rsid w:val="00F45DF0"/>
    <w:rsid w:val="00F47696"/>
    <w:rsid w:val="00F50D77"/>
    <w:rsid w:val="00F51DC6"/>
    <w:rsid w:val="00F6718A"/>
    <w:rsid w:val="00F7158B"/>
    <w:rsid w:val="00F74D9F"/>
    <w:rsid w:val="00F74EBC"/>
    <w:rsid w:val="00F76E57"/>
    <w:rsid w:val="00F8696E"/>
    <w:rsid w:val="00F94435"/>
    <w:rsid w:val="00F95387"/>
    <w:rsid w:val="00F97F30"/>
    <w:rsid w:val="00FA01A2"/>
    <w:rsid w:val="00FA1184"/>
    <w:rsid w:val="00FC0503"/>
    <w:rsid w:val="00FE1C29"/>
    <w:rsid w:val="00FE48D6"/>
    <w:rsid w:val="00FE4A36"/>
    <w:rsid w:val="00FF5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B6FE1"/>
  <w15:chartTrackingRefBased/>
  <w15:docId w15:val="{2BF5359D-1F32-457B-91D0-67C56BBA4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2"/>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40EE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C35945"/>
    <w:pPr>
      <w:spacing w:after="0" w:line="240" w:lineRule="auto"/>
    </w:pPr>
    <w:rPr>
      <w:color w:val="auto"/>
      <w:sz w:val="20"/>
      <w:szCs w:val="20"/>
      <w:lang w:val="en-CA" w:eastAsia="en-US"/>
    </w:rPr>
  </w:style>
  <w:style w:type="character" w:customStyle="1" w:styleId="FootnoteTextChar">
    <w:name w:val="Footnote Text Char"/>
    <w:basedOn w:val="DefaultParagraphFont"/>
    <w:link w:val="FootnoteText"/>
    <w:uiPriority w:val="99"/>
    <w:semiHidden/>
    <w:rsid w:val="00C35945"/>
    <w:rPr>
      <w:color w:val="auto"/>
      <w:sz w:val="20"/>
      <w:szCs w:val="20"/>
      <w:lang w:val="en-CA" w:eastAsia="en-US"/>
    </w:rPr>
  </w:style>
  <w:style w:type="character" w:styleId="FootnoteReference">
    <w:name w:val="footnote reference"/>
    <w:basedOn w:val="DefaultParagraphFont"/>
    <w:uiPriority w:val="99"/>
    <w:semiHidden/>
    <w:unhideWhenUsed/>
    <w:rsid w:val="00C35945"/>
    <w:rPr>
      <w:vertAlign w:val="superscript"/>
    </w:rPr>
  </w:style>
  <w:style w:type="paragraph" w:styleId="ListParagraph">
    <w:name w:val="List Paragraph"/>
    <w:basedOn w:val="Normal"/>
    <w:uiPriority w:val="34"/>
    <w:unhideWhenUsed/>
    <w:qFormat/>
    <w:rsid w:val="009B098F"/>
    <w:pPr>
      <w:ind w:left="720"/>
      <w:contextualSpacing/>
    </w:pPr>
  </w:style>
  <w:style w:type="paragraph" w:customStyle="1" w:styleId="m-3384845156274686959msolistparagraph">
    <w:name w:val="m_-3384845156274686959msolistparagraph"/>
    <w:basedOn w:val="Normal"/>
    <w:rsid w:val="00B82A59"/>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HTMLCode">
    <w:name w:val="HTML Code"/>
    <w:basedOn w:val="DefaultParagraphFont"/>
    <w:uiPriority w:val="99"/>
    <w:semiHidden/>
    <w:unhideWhenUsed/>
    <w:rsid w:val="00B1786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C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CA" w:eastAsia="en-US"/>
    </w:rPr>
  </w:style>
  <w:style w:type="character" w:customStyle="1" w:styleId="HTMLPreformattedChar">
    <w:name w:val="HTML Preformatted Char"/>
    <w:basedOn w:val="DefaultParagraphFont"/>
    <w:link w:val="HTMLPreformatted"/>
    <w:uiPriority w:val="99"/>
    <w:rsid w:val="001C0B14"/>
    <w:rPr>
      <w:rFonts w:ascii="Courier New" w:eastAsia="Times New Roman" w:hAnsi="Courier New" w:cs="Courier New"/>
      <w:color w:val="auto"/>
      <w:sz w:val="20"/>
      <w:szCs w:val="20"/>
      <w:lang w:val="en-CA" w:eastAsia="en-US"/>
    </w:rPr>
  </w:style>
  <w:style w:type="paragraph" w:styleId="NormalWeb">
    <w:name w:val="Normal (Web)"/>
    <w:basedOn w:val="Normal"/>
    <w:uiPriority w:val="99"/>
    <w:unhideWhenUsed/>
    <w:rsid w:val="001C0B14"/>
    <w:pPr>
      <w:spacing w:before="100" w:beforeAutospacing="1" w:after="100" w:afterAutospacing="1" w:line="240" w:lineRule="auto"/>
    </w:pPr>
    <w:rPr>
      <w:rFonts w:ascii="Times New Roman" w:eastAsia="Times New Roman" w:hAnsi="Times New Roman" w:cs="Times New Roman"/>
      <w:color w:val="auto"/>
      <w:sz w:val="24"/>
      <w:szCs w:val="24"/>
      <w:lang w:val="en-CA" w:eastAsia="en-US"/>
    </w:rPr>
  </w:style>
  <w:style w:type="character" w:styleId="Strong">
    <w:name w:val="Strong"/>
    <w:basedOn w:val="DefaultParagraphFont"/>
    <w:uiPriority w:val="22"/>
    <w:qFormat/>
    <w:rsid w:val="001C0B14"/>
    <w:rPr>
      <w:b/>
      <w:bCs/>
    </w:rPr>
  </w:style>
  <w:style w:type="paragraph" w:styleId="NoSpacing">
    <w:name w:val="No Spacing"/>
    <w:link w:val="NoSpacingChar"/>
    <w:uiPriority w:val="1"/>
    <w:qFormat/>
    <w:rsid w:val="004C20B8"/>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4C20B8"/>
    <w:rPr>
      <w:rFonts w:eastAsiaTheme="minorEastAsia"/>
      <w:color w:val="auto"/>
      <w:sz w:val="22"/>
      <w:szCs w:val="22"/>
      <w:lang w:eastAsia="en-US"/>
    </w:rPr>
  </w:style>
  <w:style w:type="paragraph" w:styleId="TOCHeading">
    <w:name w:val="TOC Heading"/>
    <w:basedOn w:val="Heading1"/>
    <w:next w:val="Normal"/>
    <w:uiPriority w:val="39"/>
    <w:unhideWhenUsed/>
    <w:qFormat/>
    <w:rsid w:val="00EC73EA"/>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415801"/>
    <w:pPr>
      <w:numPr>
        <w:numId w:val="5"/>
      </w:numPr>
      <w:spacing w:after="100"/>
    </w:pPr>
    <w:rPr>
      <w:b/>
      <w:bCs/>
    </w:rPr>
  </w:style>
  <w:style w:type="paragraph" w:styleId="TOC3">
    <w:name w:val="toc 3"/>
    <w:basedOn w:val="Normal"/>
    <w:next w:val="Normal"/>
    <w:autoRedefine/>
    <w:uiPriority w:val="39"/>
    <w:unhideWhenUsed/>
    <w:rsid w:val="00415801"/>
    <w:pPr>
      <w:numPr>
        <w:numId w:val="5"/>
      </w:numPr>
      <w:spacing w:after="100"/>
    </w:pPr>
    <w:rPr>
      <w:b/>
      <w:bCs/>
    </w:rPr>
  </w:style>
  <w:style w:type="paragraph" w:styleId="TOC2">
    <w:name w:val="toc 2"/>
    <w:basedOn w:val="Normal"/>
    <w:next w:val="Normal"/>
    <w:autoRedefine/>
    <w:uiPriority w:val="39"/>
    <w:unhideWhenUsed/>
    <w:rsid w:val="00415801"/>
    <w:pPr>
      <w:numPr>
        <w:numId w:val="5"/>
      </w:numPr>
      <w:spacing w:after="100"/>
    </w:pPr>
    <w:rPr>
      <w:b/>
      <w:bCs/>
    </w:rPr>
  </w:style>
  <w:style w:type="character" w:customStyle="1" w:styleId="mi">
    <w:name w:val="mi"/>
    <w:basedOn w:val="DefaultParagraphFont"/>
    <w:rsid w:val="00907F3E"/>
  </w:style>
  <w:style w:type="character" w:customStyle="1" w:styleId="Heading6Char">
    <w:name w:val="Heading 6 Char"/>
    <w:basedOn w:val="DefaultParagraphFont"/>
    <w:link w:val="Heading6"/>
    <w:uiPriority w:val="9"/>
    <w:rsid w:val="00240EEE"/>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D946A8"/>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946A8"/>
    <w:rPr>
      <w:rFonts w:ascii="Segoe UI" w:hAnsi="Segoe UI" w:cs="Segoe UI"/>
    </w:rPr>
  </w:style>
  <w:style w:type="character" w:styleId="UnresolvedMention">
    <w:name w:val="Unresolved Mention"/>
    <w:basedOn w:val="DefaultParagraphFont"/>
    <w:uiPriority w:val="99"/>
    <w:semiHidden/>
    <w:unhideWhenUsed/>
    <w:rsid w:val="00F27463"/>
    <w:rPr>
      <w:color w:val="605E5C"/>
      <w:shd w:val="clear" w:color="auto" w:fill="E1DFDD"/>
    </w:rPr>
  </w:style>
  <w:style w:type="character" w:styleId="FollowedHyperlink">
    <w:name w:val="FollowedHyperlink"/>
    <w:basedOn w:val="DefaultParagraphFont"/>
    <w:uiPriority w:val="99"/>
    <w:semiHidden/>
    <w:unhideWhenUsed/>
    <w:rsid w:val="00EF3018"/>
    <w:rPr>
      <w:color w:val="92588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16599">
      <w:bodyDiv w:val="1"/>
      <w:marLeft w:val="0"/>
      <w:marRight w:val="0"/>
      <w:marTop w:val="0"/>
      <w:marBottom w:val="0"/>
      <w:divBdr>
        <w:top w:val="none" w:sz="0" w:space="0" w:color="auto"/>
        <w:left w:val="none" w:sz="0" w:space="0" w:color="auto"/>
        <w:bottom w:val="none" w:sz="0" w:space="0" w:color="auto"/>
        <w:right w:val="none" w:sz="0" w:space="0" w:color="auto"/>
      </w:divBdr>
    </w:div>
    <w:div w:id="120733443">
      <w:bodyDiv w:val="1"/>
      <w:marLeft w:val="0"/>
      <w:marRight w:val="0"/>
      <w:marTop w:val="0"/>
      <w:marBottom w:val="0"/>
      <w:divBdr>
        <w:top w:val="none" w:sz="0" w:space="0" w:color="auto"/>
        <w:left w:val="none" w:sz="0" w:space="0" w:color="auto"/>
        <w:bottom w:val="none" w:sz="0" w:space="0" w:color="auto"/>
        <w:right w:val="none" w:sz="0" w:space="0" w:color="auto"/>
      </w:divBdr>
      <w:divsChild>
        <w:div w:id="352077315">
          <w:marLeft w:val="0"/>
          <w:marRight w:val="0"/>
          <w:marTop w:val="0"/>
          <w:marBottom w:val="0"/>
          <w:divBdr>
            <w:top w:val="none" w:sz="0" w:space="0" w:color="auto"/>
            <w:left w:val="none" w:sz="0" w:space="0" w:color="auto"/>
            <w:bottom w:val="none" w:sz="0" w:space="0" w:color="auto"/>
            <w:right w:val="none" w:sz="0" w:space="0" w:color="auto"/>
          </w:divBdr>
          <w:divsChild>
            <w:div w:id="87041781">
              <w:marLeft w:val="0"/>
              <w:marRight w:val="0"/>
              <w:marTop w:val="0"/>
              <w:marBottom w:val="0"/>
              <w:divBdr>
                <w:top w:val="none" w:sz="0" w:space="0" w:color="auto"/>
                <w:left w:val="none" w:sz="0" w:space="0" w:color="auto"/>
                <w:bottom w:val="none" w:sz="0" w:space="0" w:color="auto"/>
                <w:right w:val="none" w:sz="0" w:space="0" w:color="auto"/>
              </w:divBdr>
              <w:divsChild>
                <w:div w:id="20918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0050">
      <w:bodyDiv w:val="1"/>
      <w:marLeft w:val="0"/>
      <w:marRight w:val="0"/>
      <w:marTop w:val="0"/>
      <w:marBottom w:val="0"/>
      <w:divBdr>
        <w:top w:val="none" w:sz="0" w:space="0" w:color="auto"/>
        <w:left w:val="none" w:sz="0" w:space="0" w:color="auto"/>
        <w:bottom w:val="none" w:sz="0" w:space="0" w:color="auto"/>
        <w:right w:val="none" w:sz="0" w:space="0" w:color="auto"/>
      </w:divBdr>
    </w:div>
    <w:div w:id="208033423">
      <w:bodyDiv w:val="1"/>
      <w:marLeft w:val="0"/>
      <w:marRight w:val="0"/>
      <w:marTop w:val="0"/>
      <w:marBottom w:val="0"/>
      <w:divBdr>
        <w:top w:val="none" w:sz="0" w:space="0" w:color="auto"/>
        <w:left w:val="none" w:sz="0" w:space="0" w:color="auto"/>
        <w:bottom w:val="none" w:sz="0" w:space="0" w:color="auto"/>
        <w:right w:val="none" w:sz="0" w:space="0" w:color="auto"/>
      </w:divBdr>
      <w:divsChild>
        <w:div w:id="554656830">
          <w:marLeft w:val="0"/>
          <w:marRight w:val="0"/>
          <w:marTop w:val="0"/>
          <w:marBottom w:val="0"/>
          <w:divBdr>
            <w:top w:val="none" w:sz="0" w:space="0" w:color="auto"/>
            <w:left w:val="none" w:sz="0" w:space="0" w:color="auto"/>
            <w:bottom w:val="none" w:sz="0" w:space="0" w:color="auto"/>
            <w:right w:val="none" w:sz="0" w:space="0" w:color="auto"/>
          </w:divBdr>
          <w:divsChild>
            <w:div w:id="185994769">
              <w:marLeft w:val="0"/>
              <w:marRight w:val="0"/>
              <w:marTop w:val="0"/>
              <w:marBottom w:val="0"/>
              <w:divBdr>
                <w:top w:val="none" w:sz="0" w:space="0" w:color="auto"/>
                <w:left w:val="none" w:sz="0" w:space="0" w:color="auto"/>
                <w:bottom w:val="none" w:sz="0" w:space="0" w:color="auto"/>
                <w:right w:val="none" w:sz="0" w:space="0" w:color="auto"/>
              </w:divBdr>
              <w:divsChild>
                <w:div w:id="562331093">
                  <w:marLeft w:val="0"/>
                  <w:marRight w:val="0"/>
                  <w:marTop w:val="0"/>
                  <w:marBottom w:val="0"/>
                  <w:divBdr>
                    <w:top w:val="none" w:sz="0" w:space="0" w:color="auto"/>
                    <w:left w:val="none" w:sz="0" w:space="0" w:color="auto"/>
                    <w:bottom w:val="none" w:sz="0" w:space="0" w:color="auto"/>
                    <w:right w:val="none" w:sz="0" w:space="0" w:color="auto"/>
                  </w:divBdr>
                  <w:divsChild>
                    <w:div w:id="5279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9135">
          <w:marLeft w:val="0"/>
          <w:marRight w:val="0"/>
          <w:marTop w:val="0"/>
          <w:marBottom w:val="0"/>
          <w:divBdr>
            <w:top w:val="none" w:sz="0" w:space="0" w:color="auto"/>
            <w:left w:val="none" w:sz="0" w:space="0" w:color="auto"/>
            <w:bottom w:val="none" w:sz="0" w:space="0" w:color="auto"/>
            <w:right w:val="none" w:sz="0" w:space="0" w:color="auto"/>
          </w:divBdr>
          <w:divsChild>
            <w:div w:id="612247391">
              <w:marLeft w:val="0"/>
              <w:marRight w:val="0"/>
              <w:marTop w:val="0"/>
              <w:marBottom w:val="0"/>
              <w:divBdr>
                <w:top w:val="none" w:sz="0" w:space="0" w:color="auto"/>
                <w:left w:val="none" w:sz="0" w:space="0" w:color="auto"/>
                <w:bottom w:val="none" w:sz="0" w:space="0" w:color="auto"/>
                <w:right w:val="none" w:sz="0" w:space="0" w:color="auto"/>
              </w:divBdr>
              <w:divsChild>
                <w:div w:id="8642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4850">
      <w:bodyDiv w:val="1"/>
      <w:marLeft w:val="0"/>
      <w:marRight w:val="0"/>
      <w:marTop w:val="0"/>
      <w:marBottom w:val="0"/>
      <w:divBdr>
        <w:top w:val="none" w:sz="0" w:space="0" w:color="auto"/>
        <w:left w:val="none" w:sz="0" w:space="0" w:color="auto"/>
        <w:bottom w:val="none" w:sz="0" w:space="0" w:color="auto"/>
        <w:right w:val="none" w:sz="0" w:space="0" w:color="auto"/>
      </w:divBdr>
    </w:div>
    <w:div w:id="257754880">
      <w:bodyDiv w:val="1"/>
      <w:marLeft w:val="0"/>
      <w:marRight w:val="0"/>
      <w:marTop w:val="0"/>
      <w:marBottom w:val="0"/>
      <w:divBdr>
        <w:top w:val="none" w:sz="0" w:space="0" w:color="auto"/>
        <w:left w:val="none" w:sz="0" w:space="0" w:color="auto"/>
        <w:bottom w:val="none" w:sz="0" w:space="0" w:color="auto"/>
        <w:right w:val="none" w:sz="0" w:space="0" w:color="auto"/>
      </w:divBdr>
    </w:div>
    <w:div w:id="275527223">
      <w:bodyDiv w:val="1"/>
      <w:marLeft w:val="0"/>
      <w:marRight w:val="0"/>
      <w:marTop w:val="0"/>
      <w:marBottom w:val="0"/>
      <w:divBdr>
        <w:top w:val="none" w:sz="0" w:space="0" w:color="auto"/>
        <w:left w:val="none" w:sz="0" w:space="0" w:color="auto"/>
        <w:bottom w:val="none" w:sz="0" w:space="0" w:color="auto"/>
        <w:right w:val="none" w:sz="0" w:space="0" w:color="auto"/>
      </w:divBdr>
    </w:div>
    <w:div w:id="411894515">
      <w:bodyDiv w:val="1"/>
      <w:marLeft w:val="0"/>
      <w:marRight w:val="0"/>
      <w:marTop w:val="0"/>
      <w:marBottom w:val="0"/>
      <w:divBdr>
        <w:top w:val="none" w:sz="0" w:space="0" w:color="auto"/>
        <w:left w:val="none" w:sz="0" w:space="0" w:color="auto"/>
        <w:bottom w:val="none" w:sz="0" w:space="0" w:color="auto"/>
        <w:right w:val="none" w:sz="0" w:space="0" w:color="auto"/>
      </w:divBdr>
    </w:div>
    <w:div w:id="416290747">
      <w:bodyDiv w:val="1"/>
      <w:marLeft w:val="0"/>
      <w:marRight w:val="0"/>
      <w:marTop w:val="0"/>
      <w:marBottom w:val="0"/>
      <w:divBdr>
        <w:top w:val="none" w:sz="0" w:space="0" w:color="auto"/>
        <w:left w:val="none" w:sz="0" w:space="0" w:color="auto"/>
        <w:bottom w:val="none" w:sz="0" w:space="0" w:color="auto"/>
        <w:right w:val="none" w:sz="0" w:space="0" w:color="auto"/>
      </w:divBdr>
    </w:div>
    <w:div w:id="482233137">
      <w:bodyDiv w:val="1"/>
      <w:marLeft w:val="0"/>
      <w:marRight w:val="0"/>
      <w:marTop w:val="0"/>
      <w:marBottom w:val="0"/>
      <w:divBdr>
        <w:top w:val="none" w:sz="0" w:space="0" w:color="auto"/>
        <w:left w:val="none" w:sz="0" w:space="0" w:color="auto"/>
        <w:bottom w:val="none" w:sz="0" w:space="0" w:color="auto"/>
        <w:right w:val="none" w:sz="0" w:space="0" w:color="auto"/>
      </w:divBdr>
    </w:div>
    <w:div w:id="515314749">
      <w:bodyDiv w:val="1"/>
      <w:marLeft w:val="0"/>
      <w:marRight w:val="0"/>
      <w:marTop w:val="0"/>
      <w:marBottom w:val="0"/>
      <w:divBdr>
        <w:top w:val="none" w:sz="0" w:space="0" w:color="auto"/>
        <w:left w:val="none" w:sz="0" w:space="0" w:color="auto"/>
        <w:bottom w:val="none" w:sz="0" w:space="0" w:color="auto"/>
        <w:right w:val="none" w:sz="0" w:space="0" w:color="auto"/>
      </w:divBdr>
    </w:div>
    <w:div w:id="563949891">
      <w:bodyDiv w:val="1"/>
      <w:marLeft w:val="0"/>
      <w:marRight w:val="0"/>
      <w:marTop w:val="0"/>
      <w:marBottom w:val="0"/>
      <w:divBdr>
        <w:top w:val="none" w:sz="0" w:space="0" w:color="auto"/>
        <w:left w:val="none" w:sz="0" w:space="0" w:color="auto"/>
        <w:bottom w:val="none" w:sz="0" w:space="0" w:color="auto"/>
        <w:right w:val="none" w:sz="0" w:space="0" w:color="auto"/>
      </w:divBdr>
    </w:div>
    <w:div w:id="658847276">
      <w:bodyDiv w:val="1"/>
      <w:marLeft w:val="0"/>
      <w:marRight w:val="0"/>
      <w:marTop w:val="0"/>
      <w:marBottom w:val="0"/>
      <w:divBdr>
        <w:top w:val="none" w:sz="0" w:space="0" w:color="auto"/>
        <w:left w:val="none" w:sz="0" w:space="0" w:color="auto"/>
        <w:bottom w:val="none" w:sz="0" w:space="0" w:color="auto"/>
        <w:right w:val="none" w:sz="0" w:space="0" w:color="auto"/>
      </w:divBdr>
    </w:div>
    <w:div w:id="903444272">
      <w:bodyDiv w:val="1"/>
      <w:marLeft w:val="0"/>
      <w:marRight w:val="0"/>
      <w:marTop w:val="0"/>
      <w:marBottom w:val="0"/>
      <w:divBdr>
        <w:top w:val="none" w:sz="0" w:space="0" w:color="auto"/>
        <w:left w:val="none" w:sz="0" w:space="0" w:color="auto"/>
        <w:bottom w:val="none" w:sz="0" w:space="0" w:color="auto"/>
        <w:right w:val="none" w:sz="0" w:space="0" w:color="auto"/>
      </w:divBdr>
    </w:div>
    <w:div w:id="924385973">
      <w:bodyDiv w:val="1"/>
      <w:marLeft w:val="0"/>
      <w:marRight w:val="0"/>
      <w:marTop w:val="0"/>
      <w:marBottom w:val="0"/>
      <w:divBdr>
        <w:top w:val="none" w:sz="0" w:space="0" w:color="auto"/>
        <w:left w:val="none" w:sz="0" w:space="0" w:color="auto"/>
        <w:bottom w:val="none" w:sz="0" w:space="0" w:color="auto"/>
        <w:right w:val="none" w:sz="0" w:space="0" w:color="auto"/>
      </w:divBdr>
    </w:div>
    <w:div w:id="1055356507">
      <w:bodyDiv w:val="1"/>
      <w:marLeft w:val="0"/>
      <w:marRight w:val="0"/>
      <w:marTop w:val="0"/>
      <w:marBottom w:val="0"/>
      <w:divBdr>
        <w:top w:val="none" w:sz="0" w:space="0" w:color="auto"/>
        <w:left w:val="none" w:sz="0" w:space="0" w:color="auto"/>
        <w:bottom w:val="none" w:sz="0" w:space="0" w:color="auto"/>
        <w:right w:val="none" w:sz="0" w:space="0" w:color="auto"/>
      </w:divBdr>
      <w:divsChild>
        <w:div w:id="690185378">
          <w:marLeft w:val="0"/>
          <w:marRight w:val="0"/>
          <w:marTop w:val="0"/>
          <w:marBottom w:val="0"/>
          <w:divBdr>
            <w:top w:val="none" w:sz="0" w:space="0" w:color="auto"/>
            <w:left w:val="none" w:sz="0" w:space="0" w:color="auto"/>
            <w:bottom w:val="none" w:sz="0" w:space="0" w:color="auto"/>
            <w:right w:val="none" w:sz="0" w:space="0" w:color="auto"/>
          </w:divBdr>
          <w:divsChild>
            <w:div w:id="569271271">
              <w:marLeft w:val="0"/>
              <w:marRight w:val="0"/>
              <w:marTop w:val="0"/>
              <w:marBottom w:val="0"/>
              <w:divBdr>
                <w:top w:val="none" w:sz="0" w:space="0" w:color="auto"/>
                <w:left w:val="none" w:sz="0" w:space="0" w:color="auto"/>
                <w:bottom w:val="none" w:sz="0" w:space="0" w:color="auto"/>
                <w:right w:val="none" w:sz="0" w:space="0" w:color="auto"/>
              </w:divBdr>
              <w:divsChild>
                <w:div w:id="877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1500">
      <w:bodyDiv w:val="1"/>
      <w:marLeft w:val="0"/>
      <w:marRight w:val="0"/>
      <w:marTop w:val="0"/>
      <w:marBottom w:val="0"/>
      <w:divBdr>
        <w:top w:val="none" w:sz="0" w:space="0" w:color="auto"/>
        <w:left w:val="none" w:sz="0" w:space="0" w:color="auto"/>
        <w:bottom w:val="none" w:sz="0" w:space="0" w:color="auto"/>
        <w:right w:val="none" w:sz="0" w:space="0" w:color="auto"/>
      </w:divBdr>
    </w:div>
    <w:div w:id="1217349560">
      <w:bodyDiv w:val="1"/>
      <w:marLeft w:val="0"/>
      <w:marRight w:val="0"/>
      <w:marTop w:val="0"/>
      <w:marBottom w:val="0"/>
      <w:divBdr>
        <w:top w:val="none" w:sz="0" w:space="0" w:color="auto"/>
        <w:left w:val="none" w:sz="0" w:space="0" w:color="auto"/>
        <w:bottom w:val="none" w:sz="0" w:space="0" w:color="auto"/>
        <w:right w:val="none" w:sz="0" w:space="0" w:color="auto"/>
      </w:divBdr>
    </w:div>
    <w:div w:id="1302691103">
      <w:bodyDiv w:val="1"/>
      <w:marLeft w:val="0"/>
      <w:marRight w:val="0"/>
      <w:marTop w:val="0"/>
      <w:marBottom w:val="0"/>
      <w:divBdr>
        <w:top w:val="none" w:sz="0" w:space="0" w:color="auto"/>
        <w:left w:val="none" w:sz="0" w:space="0" w:color="auto"/>
        <w:bottom w:val="none" w:sz="0" w:space="0" w:color="auto"/>
        <w:right w:val="none" w:sz="0" w:space="0" w:color="auto"/>
      </w:divBdr>
    </w:div>
    <w:div w:id="1315111592">
      <w:bodyDiv w:val="1"/>
      <w:marLeft w:val="0"/>
      <w:marRight w:val="0"/>
      <w:marTop w:val="0"/>
      <w:marBottom w:val="0"/>
      <w:divBdr>
        <w:top w:val="none" w:sz="0" w:space="0" w:color="auto"/>
        <w:left w:val="none" w:sz="0" w:space="0" w:color="auto"/>
        <w:bottom w:val="none" w:sz="0" w:space="0" w:color="auto"/>
        <w:right w:val="none" w:sz="0" w:space="0" w:color="auto"/>
      </w:divBdr>
    </w:div>
    <w:div w:id="1456486615">
      <w:bodyDiv w:val="1"/>
      <w:marLeft w:val="0"/>
      <w:marRight w:val="0"/>
      <w:marTop w:val="0"/>
      <w:marBottom w:val="0"/>
      <w:divBdr>
        <w:top w:val="none" w:sz="0" w:space="0" w:color="auto"/>
        <w:left w:val="none" w:sz="0" w:space="0" w:color="auto"/>
        <w:bottom w:val="none" w:sz="0" w:space="0" w:color="auto"/>
        <w:right w:val="none" w:sz="0" w:space="0" w:color="auto"/>
      </w:divBdr>
    </w:div>
    <w:div w:id="1506019228">
      <w:bodyDiv w:val="1"/>
      <w:marLeft w:val="0"/>
      <w:marRight w:val="0"/>
      <w:marTop w:val="0"/>
      <w:marBottom w:val="0"/>
      <w:divBdr>
        <w:top w:val="none" w:sz="0" w:space="0" w:color="auto"/>
        <w:left w:val="none" w:sz="0" w:space="0" w:color="auto"/>
        <w:bottom w:val="none" w:sz="0" w:space="0" w:color="auto"/>
        <w:right w:val="none" w:sz="0" w:space="0" w:color="auto"/>
      </w:divBdr>
    </w:div>
    <w:div w:id="1507868745">
      <w:bodyDiv w:val="1"/>
      <w:marLeft w:val="0"/>
      <w:marRight w:val="0"/>
      <w:marTop w:val="0"/>
      <w:marBottom w:val="0"/>
      <w:divBdr>
        <w:top w:val="none" w:sz="0" w:space="0" w:color="auto"/>
        <w:left w:val="none" w:sz="0" w:space="0" w:color="auto"/>
        <w:bottom w:val="none" w:sz="0" w:space="0" w:color="auto"/>
        <w:right w:val="none" w:sz="0" w:space="0" w:color="auto"/>
      </w:divBdr>
    </w:div>
    <w:div w:id="1535461920">
      <w:bodyDiv w:val="1"/>
      <w:marLeft w:val="0"/>
      <w:marRight w:val="0"/>
      <w:marTop w:val="0"/>
      <w:marBottom w:val="0"/>
      <w:divBdr>
        <w:top w:val="none" w:sz="0" w:space="0" w:color="auto"/>
        <w:left w:val="none" w:sz="0" w:space="0" w:color="auto"/>
        <w:bottom w:val="none" w:sz="0" w:space="0" w:color="auto"/>
        <w:right w:val="none" w:sz="0" w:space="0" w:color="auto"/>
      </w:divBdr>
    </w:div>
    <w:div w:id="1565989729">
      <w:bodyDiv w:val="1"/>
      <w:marLeft w:val="0"/>
      <w:marRight w:val="0"/>
      <w:marTop w:val="0"/>
      <w:marBottom w:val="0"/>
      <w:divBdr>
        <w:top w:val="none" w:sz="0" w:space="0" w:color="auto"/>
        <w:left w:val="none" w:sz="0" w:space="0" w:color="auto"/>
        <w:bottom w:val="none" w:sz="0" w:space="0" w:color="auto"/>
        <w:right w:val="none" w:sz="0" w:space="0" w:color="auto"/>
      </w:divBdr>
      <w:divsChild>
        <w:div w:id="1048990085">
          <w:marLeft w:val="0"/>
          <w:marRight w:val="0"/>
          <w:marTop w:val="0"/>
          <w:marBottom w:val="0"/>
          <w:divBdr>
            <w:top w:val="none" w:sz="0" w:space="0" w:color="auto"/>
            <w:left w:val="none" w:sz="0" w:space="0" w:color="auto"/>
            <w:bottom w:val="none" w:sz="0" w:space="0" w:color="auto"/>
            <w:right w:val="none" w:sz="0" w:space="0" w:color="auto"/>
          </w:divBdr>
          <w:divsChild>
            <w:div w:id="1016231809">
              <w:marLeft w:val="0"/>
              <w:marRight w:val="0"/>
              <w:marTop w:val="0"/>
              <w:marBottom w:val="0"/>
              <w:divBdr>
                <w:top w:val="none" w:sz="0" w:space="0" w:color="auto"/>
                <w:left w:val="none" w:sz="0" w:space="0" w:color="auto"/>
                <w:bottom w:val="none" w:sz="0" w:space="0" w:color="auto"/>
                <w:right w:val="none" w:sz="0" w:space="0" w:color="auto"/>
              </w:divBdr>
              <w:divsChild>
                <w:div w:id="11383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033876">
      <w:bodyDiv w:val="1"/>
      <w:marLeft w:val="0"/>
      <w:marRight w:val="0"/>
      <w:marTop w:val="0"/>
      <w:marBottom w:val="0"/>
      <w:divBdr>
        <w:top w:val="none" w:sz="0" w:space="0" w:color="auto"/>
        <w:left w:val="none" w:sz="0" w:space="0" w:color="auto"/>
        <w:bottom w:val="none" w:sz="0" w:space="0" w:color="auto"/>
        <w:right w:val="none" w:sz="0" w:space="0" w:color="auto"/>
      </w:divBdr>
    </w:div>
    <w:div w:id="1595017874">
      <w:bodyDiv w:val="1"/>
      <w:marLeft w:val="0"/>
      <w:marRight w:val="0"/>
      <w:marTop w:val="0"/>
      <w:marBottom w:val="0"/>
      <w:divBdr>
        <w:top w:val="none" w:sz="0" w:space="0" w:color="auto"/>
        <w:left w:val="none" w:sz="0" w:space="0" w:color="auto"/>
        <w:bottom w:val="none" w:sz="0" w:space="0" w:color="auto"/>
        <w:right w:val="none" w:sz="0" w:space="0" w:color="auto"/>
      </w:divBdr>
    </w:div>
    <w:div w:id="1683239242">
      <w:bodyDiv w:val="1"/>
      <w:marLeft w:val="0"/>
      <w:marRight w:val="0"/>
      <w:marTop w:val="0"/>
      <w:marBottom w:val="0"/>
      <w:divBdr>
        <w:top w:val="none" w:sz="0" w:space="0" w:color="auto"/>
        <w:left w:val="none" w:sz="0" w:space="0" w:color="auto"/>
        <w:bottom w:val="none" w:sz="0" w:space="0" w:color="auto"/>
        <w:right w:val="none" w:sz="0" w:space="0" w:color="auto"/>
      </w:divBdr>
    </w:div>
    <w:div w:id="1845705652">
      <w:bodyDiv w:val="1"/>
      <w:marLeft w:val="0"/>
      <w:marRight w:val="0"/>
      <w:marTop w:val="0"/>
      <w:marBottom w:val="0"/>
      <w:divBdr>
        <w:top w:val="none" w:sz="0" w:space="0" w:color="auto"/>
        <w:left w:val="none" w:sz="0" w:space="0" w:color="auto"/>
        <w:bottom w:val="none" w:sz="0" w:space="0" w:color="auto"/>
        <w:right w:val="none" w:sz="0" w:space="0" w:color="auto"/>
      </w:divBdr>
    </w:div>
    <w:div w:id="2051177755">
      <w:bodyDiv w:val="1"/>
      <w:marLeft w:val="0"/>
      <w:marRight w:val="0"/>
      <w:marTop w:val="0"/>
      <w:marBottom w:val="0"/>
      <w:divBdr>
        <w:top w:val="none" w:sz="0" w:space="0" w:color="auto"/>
        <w:left w:val="none" w:sz="0" w:space="0" w:color="auto"/>
        <w:bottom w:val="none" w:sz="0" w:space="0" w:color="auto"/>
        <w:right w:val="none" w:sz="0" w:space="0" w:color="auto"/>
      </w:divBdr>
    </w:div>
    <w:div w:id="209554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c/nlp-getting-started/data" TargetMode="External"/><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objetivotuttifrutti.com/twitter-educativo-ideas-trabajo-alumno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arg\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5A077-52B5-4224-A4F8-B9EC8739B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73</TotalTime>
  <Pages>22</Pages>
  <Words>3936</Words>
  <Characters>22437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Real or Not? NLp with disaster tweets</vt:lpstr>
    </vt:vector>
  </TitlesOfParts>
  <Company/>
  <LinksUpToDate>false</LinksUpToDate>
  <CharactersWithSpaces>26321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or Not? NLp with disaster tweets</dc:title>
  <dc:creator>Vaishali Bhat,                                Olga Senko</dc:creator>
  <cp:lastModifiedBy>Olga Senko</cp:lastModifiedBy>
  <cp:revision>5</cp:revision>
  <cp:lastPrinted>2019-07-25T04:13:00Z</cp:lastPrinted>
  <dcterms:created xsi:type="dcterms:W3CDTF">2020-04-23T05:19:00Z</dcterms:created>
  <dcterms:modified xsi:type="dcterms:W3CDTF">2020-04-23T06:32:00Z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